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7D287">
      <w:r>
        <w:t>Homework assignment 04</w:t>
      </w:r>
    </w:p>
    <w:p w14:paraId="7DE5D737"/>
    <w:p w14:paraId="21528DA7">
      <w:pPr>
        <w:jc w:val="right"/>
      </w:pPr>
      <w:r>
        <w:t>Due 2026-Oct-15</w:t>
      </w:r>
    </w:p>
    <w:p w14:paraId="6296A010">
      <w:r>
        <w:t>Answer the following questions about object-oriented programming and abstract data</w:t>
      </w:r>
    </w:p>
    <w:p w14:paraId="5940DCA3">
      <w:r>
        <w:t>types (linked list and binary tree).</w:t>
      </w:r>
    </w:p>
    <w:p w14:paraId="3FEC9D99">
      <w:r>
        <w:t>The marks for each question are shown in brackets [ ]. Total marks: 100.</w:t>
      </w:r>
    </w:p>
    <w:p w14:paraId="2C24690E">
      <w:r>
        <w:t>Write your answers in the answer boxes. For all programming questions, write Python code.</w:t>
      </w:r>
    </w:p>
    <w:p w14:paraId="3666C92D"/>
    <w:p w14:paraId="092D26FB">
      <w:r>
        <w:t>Question 1 - Object-oriented programming  (32 marks)</w:t>
      </w:r>
    </w:p>
    <w:p w14:paraId="0CE3C47C">
      <w:r>
        <w:t>A car park charges for parking by the hour. A program stores data about the cars</w:t>
      </w:r>
    </w:p>
    <w:p w14:paraId="6C2A201B">
      <w:r>
        <w:t>using the class Car. The class is described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A3F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35A91F0">
            <w:pPr>
              <w:spacing w:line="240" w:lineRule="auto"/>
            </w:pPr>
            <w:r>
              <w:rPr>
                <w:rFonts w:ascii="Courier New" w:hAnsi="Courier New"/>
                <w:sz w:val="19"/>
              </w:rPr>
              <w:t>Car</w:t>
            </w:r>
          </w:p>
          <w:p w14:paraId="47A67706">
            <w:pPr>
              <w:spacing w:line="240" w:lineRule="auto"/>
            </w:pPr>
            <w:r>
              <w:rPr>
                <w:rFonts w:ascii="Courier New" w:hAnsi="Courier New"/>
                <w:sz w:val="19"/>
              </w:rPr>
              <w:t xml:space="preserve">  RegNumber   : String    the registration number, e.g. "AB12 CDE"</w:t>
            </w:r>
          </w:p>
          <w:p w14:paraId="739294CC">
            <w:pPr>
              <w:spacing w:line="240" w:lineRule="auto"/>
            </w:pPr>
            <w:r>
              <w:rPr>
                <w:rFonts w:ascii="Courier New" w:hAnsi="Courier New"/>
                <w:sz w:val="19"/>
              </w:rPr>
              <w:t xml:space="preserve">  HoursParked : Integer   whole hours the car was parked</w:t>
            </w:r>
          </w:p>
          <w:p w14:paraId="18B28AA6">
            <w:pPr>
              <w:spacing w:line="240" w:lineRule="auto"/>
            </w:pPr>
            <w:r>
              <w:rPr>
                <w:rFonts w:ascii="Courier New" w:hAnsi="Courier New"/>
                <w:sz w:val="19"/>
              </w:rPr>
              <w:t xml:space="preserve">  IsMember    : Boolean   True if the driver is a member</w:t>
            </w:r>
          </w:p>
          <w:p w14:paraId="643A67C8">
            <w:pPr>
              <w:spacing w:line="240" w:lineRule="auto"/>
            </w:pPr>
          </w:p>
          <w:p w14:paraId="2B4CDF10">
            <w:pPr>
              <w:spacing w:line="240" w:lineRule="auto"/>
            </w:pPr>
            <w:r>
              <w:rPr>
                <w:rFonts w:ascii="Courier New" w:hAnsi="Courier New"/>
                <w:sz w:val="19"/>
              </w:rPr>
              <w:t xml:space="preserve">  Constructor(...)        initialises the three attributes</w:t>
            </w:r>
          </w:p>
          <w:p w14:paraId="1850A4E6">
            <w:pPr>
              <w:spacing w:line="240" w:lineRule="auto"/>
            </w:pPr>
            <w:r>
              <w:rPr>
                <w:rFonts w:ascii="Courier New" w:hAnsi="Courier New"/>
                <w:sz w:val="19"/>
              </w:rPr>
              <w:t xml:space="preserve">  GetRegNumber()          returns the registration number</w:t>
            </w:r>
          </w:p>
          <w:p w14:paraId="0DE27986">
            <w:pPr>
              <w:spacing w:line="240" w:lineRule="auto"/>
            </w:pPr>
            <w:r>
              <w:rPr>
                <w:rFonts w:ascii="Courier New" w:hAnsi="Courier New"/>
                <w:sz w:val="19"/>
              </w:rPr>
              <w:t xml:space="preserve">  SetHours(newHours)      stores newHours if 1 &lt;= newHours &lt;= 24</w:t>
            </w:r>
          </w:p>
          <w:p w14:paraId="0B64A530">
            <w:pPr>
              <w:spacing w:line="240" w:lineRule="auto"/>
            </w:pPr>
            <w:r>
              <w:rPr>
                <w:rFonts w:ascii="Courier New" w:hAnsi="Courier New"/>
                <w:sz w:val="19"/>
              </w:rPr>
              <w:t xml:space="preserve">  CalcCharge()            calculates the parking charge</w:t>
            </w:r>
          </w:p>
          <w:p w14:paraId="49973369">
            <w:pPr>
              <w:spacing w:line="240" w:lineRule="auto"/>
            </w:pPr>
          </w:p>
          <w:p w14:paraId="1404845A">
            <w:pPr>
              <w:spacing w:line="240" w:lineRule="auto"/>
            </w:pPr>
            <w:r>
              <w:rPr>
                <w:rFonts w:ascii="Courier New" w:hAnsi="Courier New"/>
                <w:sz w:val="19"/>
              </w:rPr>
              <w:t xml:space="preserve">  All attributes are private.</w:t>
            </w:r>
          </w:p>
        </w:tc>
      </w:tr>
    </w:tbl>
    <w:p w14:paraId="2D6E8CD0"/>
    <w:p w14:paraId="0C0A7F8A">
      <w:r>
        <w:t>(a) State what is meant by an attribute and by a method, and give one example of each from the class Car.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2F3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DFADF2B">
            <w:pPr>
              <w:spacing w:line="240" w:lineRule="auto"/>
              <w:rPr>
                <w:rFonts w:hint="eastAsia" w:eastAsia="SimSun"/>
                <w:lang w:val="en-US" w:eastAsia="zh-CN"/>
              </w:rPr>
            </w:pPr>
            <w:commentRangeStart w:id="0"/>
            <w:r>
              <w:rPr>
                <w:rFonts w:hint="eastAsia" w:eastAsia="SimSun"/>
                <w:lang w:val="en-US" w:eastAsia="zh-CN"/>
              </w:rPr>
              <w:t>Attribute:The data item defined in a class with data types</w:t>
            </w:r>
            <w:commentRangeEnd w:id="0"/>
            <w:r>
              <w:rPr>
                <w:rStyle w:val="CommentReference"/>
              </w:rPr>
              <w:commentReference w:id="0"/>
            </w:r>
          </w:p>
          <w:p w14:paraId="749564F8">
            <w:pPr>
              <w:spacing w:line="240" w:lineRule="auto"/>
              <w:rPr>
                <w:rFonts w:hint="default" w:eastAsia="SimSun"/>
                <w:lang w:val="en-US" w:eastAsia="zh-CN"/>
              </w:rPr>
            </w:pPr>
            <w:r>
              <w:rPr>
                <w:rFonts w:hint="eastAsia" w:eastAsia="SimSun"/>
                <w:lang w:val="en-US" w:eastAsia="zh-CN"/>
              </w:rPr>
              <w:t>Method:A procedure/function defined in a class that implementing the behaviors that act on the attributes</w:t>
            </w:r>
          </w:p>
          <w:p w14:paraId="4DAAAD3A">
            <w:pPr>
              <w:spacing w:line="240" w:lineRule="auto"/>
            </w:pPr>
          </w:p>
        </w:tc>
      </w:tr>
    </w:tbl>
    <w:p w14:paraId="4ED26397"/>
    <w:p w14:paraId="34A5D017">
      <w:r>
        <w:t>(b) Write program code to declare the class Car, its constructor, GetRegNumber() and SetHours(newHours). Do not declare CalcCharge(). All attributes must be private.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36F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C4D430D">
            <w:pPr>
              <w:spacing w:line="240" w:lineRule="auto"/>
              <w:rPr>
                <w:rFonts w:hint="default"/>
              </w:rPr>
            </w:pPr>
            <w:commentRangeStart w:id="1"/>
            <w:r>
              <w:rPr>
                <w:rFonts w:hint="default"/>
              </w:rPr>
              <w:t>class Car:</w:t>
            </w:r>
            <w:commentRangeEnd w:id="1"/>
            <w:r>
              <w:rPr>
                <w:rStyle w:val="CommentReference"/>
              </w:rPr>
              <w:commentReference w:id="1"/>
            </w:r>
          </w:p>
          <w:p w14:paraId="16AC7DE8">
            <w:pPr>
              <w:spacing w:line="240" w:lineRule="auto"/>
              <w:rPr>
                <w:rFonts w:hint="default"/>
              </w:rPr>
            </w:pPr>
            <w:r>
              <w:rPr>
                <w:rFonts w:hint="default"/>
              </w:rPr>
              <w:t xml:space="preserve">    def __init__(self,regnumber,hoursparked,ismember):</w:t>
            </w:r>
          </w:p>
          <w:p w14:paraId="09CB92B0">
            <w:pPr>
              <w:spacing w:line="240" w:lineRule="auto"/>
              <w:rPr>
                <w:rFonts w:hint="default"/>
              </w:rPr>
            </w:pPr>
            <w:r>
              <w:rPr>
                <w:rFonts w:hint="default"/>
              </w:rPr>
              <w:t xml:space="preserve">        self.__RegNumber=regnumber #string</w:t>
            </w:r>
          </w:p>
          <w:p w14:paraId="49FDE647">
            <w:pPr>
              <w:spacing w:line="240" w:lineRule="auto"/>
              <w:rPr>
                <w:rFonts w:hint="default"/>
              </w:rPr>
            </w:pPr>
            <w:r>
              <w:rPr>
                <w:rFonts w:hint="default"/>
              </w:rPr>
              <w:t xml:space="preserve">        self.__HoursParked=hoursparked #integer</w:t>
            </w:r>
          </w:p>
          <w:p w14:paraId="620C94F0">
            <w:pPr>
              <w:spacing w:line="240" w:lineRule="auto"/>
              <w:rPr>
                <w:rFonts w:hint="default"/>
              </w:rPr>
            </w:pPr>
            <w:r>
              <w:rPr>
                <w:rFonts w:hint="default"/>
              </w:rPr>
              <w:t xml:space="preserve">        self.__IsMember=ismember #Boolean</w:t>
            </w:r>
          </w:p>
          <w:p w14:paraId="476386DA">
            <w:pPr>
              <w:spacing w:line="240" w:lineRule="auto"/>
              <w:rPr>
                <w:rFonts w:hint="default"/>
              </w:rPr>
            </w:pPr>
            <w:r>
              <w:rPr>
                <w:rFonts w:hint="default"/>
              </w:rPr>
              <w:t xml:space="preserve">    def GetRegNumber(self):</w:t>
            </w:r>
          </w:p>
          <w:p w14:paraId="4F1A5423">
            <w:pPr>
              <w:spacing w:line="240" w:lineRule="auto"/>
              <w:rPr>
                <w:rFonts w:hint="default"/>
              </w:rPr>
            </w:pPr>
            <w:r>
              <w:rPr>
                <w:rFonts w:hint="default"/>
              </w:rPr>
              <w:t xml:space="preserve">        return self.RegNumber</w:t>
            </w:r>
          </w:p>
          <w:p w14:paraId="7AEDF341">
            <w:pPr>
              <w:spacing w:line="240" w:lineRule="auto"/>
              <w:rPr>
                <w:rFonts w:hint="default"/>
              </w:rPr>
            </w:pPr>
            <w:r>
              <w:rPr>
                <w:rFonts w:hint="default"/>
              </w:rPr>
              <w:t xml:space="preserve">    def SetHour(self,hours):</w:t>
            </w:r>
          </w:p>
          <w:p w14:paraId="489C12B4">
            <w:pPr>
              <w:spacing w:line="240" w:lineRule="auto"/>
            </w:pPr>
            <w:r>
              <w:rPr>
                <w:rFonts w:hint="default"/>
              </w:rPr>
              <w:t xml:space="preserve">        self.HoursParked=hours</w:t>
            </w:r>
          </w:p>
          <w:p w14:paraId="70FCD72F">
            <w:pPr>
              <w:spacing w:line="240" w:lineRule="auto"/>
            </w:pPr>
          </w:p>
        </w:tc>
      </w:tr>
    </w:tbl>
    <w:p w14:paraId="15527BC1"/>
    <w:p w14:paraId="63BC3DAA">
      <w:r>
        <w:t>(c) CalcCharge() calculates and returns the parking charge. The charge is 2.00 for each whole hour the car was parked. If the driver is a member of the car park, 25% is taken off the total charge. Write program code for CalcCharge().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0A2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291F35E">
            <w:pPr>
              <w:spacing w:line="240" w:lineRule="auto"/>
            </w:pPr>
            <w:r>
              <w:t>Copy and paste your code here.</w:t>
            </w:r>
          </w:p>
          <w:p w14:paraId="273E4A19">
            <w:pPr>
              <w:spacing w:line="240" w:lineRule="auto"/>
              <w:rPr>
                <w:rFonts w:hint="default"/>
              </w:rPr>
            </w:pPr>
            <w:commentRangeStart w:id="2"/>
            <w:r>
              <w:rPr>
                <w:rFonts w:hint="default"/>
              </w:rPr>
              <w:t xml:space="preserve">    def CalcCharge(self):</w:t>
            </w:r>
            <w:commentRangeEnd w:id="2"/>
            <w:r>
              <w:rPr>
                <w:rStyle w:val="CommentReference"/>
              </w:rPr>
              <w:commentReference w:id="2"/>
            </w:r>
          </w:p>
          <w:p w14:paraId="19B5312E">
            <w:pPr>
              <w:spacing w:line="240" w:lineRule="auto"/>
            </w:pPr>
            <w:r>
              <w:rPr>
                <w:rFonts w:hint="default"/>
              </w:rPr>
              <w:t xml:space="preserve">        return min(int(self.__IsMember)*0.75,1)*2.00*self.__HoursParked</w:t>
            </w:r>
          </w:p>
        </w:tc>
      </w:tr>
    </w:tbl>
    <w:p w14:paraId="3276B598"/>
    <w:p w14:paraId="6481FD77">
      <w:r>
        <w:t>(d) Write program code for the main program that:</w:t>
      </w:r>
    </w:p>
    <w:p w14:paraId="7E94D123">
      <w:pPr>
        <w:ind w:left="340"/>
      </w:pPr>
      <w:r>
        <w:t>declares a local array Cars with space for 3 elements</w:t>
      </w:r>
    </w:p>
    <w:p w14:paraId="1762159D">
      <w:pPr>
        <w:ind w:left="340"/>
      </w:pPr>
      <w:r>
        <w:t>takes as input the registration number, the number of hours parked and whether the driver is a member, for each of three cars</w:t>
      </w:r>
    </w:p>
    <w:p w14:paraId="2178369B">
      <w:pPr>
        <w:ind w:left="340"/>
      </w:pPr>
      <w:r>
        <w:t>repeats the input of the number of hours until it is between 1 and 24 inclusive</w:t>
      </w:r>
    </w:p>
    <w:p w14:paraId="134D59E1">
      <w:pPr>
        <w:ind w:left="340"/>
      </w:pPr>
      <w:r>
        <w:t>creates an instance of Car for each car and stores it in the array</w:t>
      </w:r>
    </w:p>
    <w:p w14:paraId="5DB4F1DD">
      <w:pPr>
        <w:ind w:left="340"/>
      </w:pPr>
      <w:r>
        <w:t>outputs the registration number and the charge for each car  [7]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5016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0597360">
            <w:pPr>
              <w:spacing w:line="240" w:lineRule="auto"/>
            </w:pPr>
            <w:r>
              <w:t>Copy and paste your code here.</w:t>
            </w:r>
          </w:p>
          <w:p w14:paraId="073FF657">
            <w:pPr>
              <w:spacing w:line="240" w:lineRule="auto"/>
              <w:rPr>
                <w:rFonts w:hint="default"/>
              </w:rPr>
            </w:pPr>
            <w:commentRangeStart w:id="3"/>
            <w:r>
              <w:rPr>
                <w:rFonts w:hint="default"/>
              </w:rPr>
              <w:t xml:space="preserve">Cars=[] </w:t>
            </w:r>
            <w:commentRangeEnd w:id="3"/>
            <w:r>
              <w:rPr>
                <w:rStyle w:val="CommentReference"/>
              </w:rPr>
              <w:commentReference w:id="3"/>
            </w:r>
          </w:p>
          <w:p w14:paraId="029ADAF7">
            <w:pPr>
              <w:spacing w:line="240" w:lineRule="auto"/>
              <w:rPr>
                <w:rFonts w:hint="default"/>
              </w:rPr>
            </w:pPr>
            <w:r>
              <w:rPr>
                <w:rFonts w:hint="default"/>
              </w:rPr>
              <w:t>for i in range(3):</w:t>
            </w:r>
          </w:p>
          <w:p w14:paraId="71F75381">
            <w:pPr>
              <w:spacing w:line="240" w:lineRule="auto"/>
              <w:rPr>
                <w:rFonts w:hint="default"/>
              </w:rPr>
            </w:pPr>
            <w:r>
              <w:rPr>
                <w:rFonts w:hint="default"/>
              </w:rPr>
              <w:t xml:space="preserve">    a=input()</w:t>
            </w:r>
          </w:p>
          <w:p w14:paraId="04970B67">
            <w:pPr>
              <w:spacing w:line="240" w:lineRule="auto"/>
              <w:rPr>
                <w:rFonts w:hint="default"/>
              </w:rPr>
            </w:pPr>
            <w:r>
              <w:rPr>
                <w:rFonts w:hint="default"/>
              </w:rPr>
              <w:t xml:space="preserve">    b=int(input())</w:t>
            </w:r>
          </w:p>
          <w:p w14:paraId="45ABD5DF">
            <w:pPr>
              <w:spacing w:line="240" w:lineRule="auto"/>
              <w:rPr>
                <w:rFonts w:hint="default"/>
              </w:rPr>
            </w:pPr>
            <w:r>
              <w:rPr>
                <w:rFonts w:hint="default"/>
              </w:rPr>
              <w:t xml:space="preserve">    while b&lt;1 or b&gt;24:</w:t>
            </w:r>
          </w:p>
          <w:p w14:paraId="328175F0">
            <w:pPr>
              <w:spacing w:line="240" w:lineRule="auto"/>
              <w:rPr>
                <w:rFonts w:hint="default"/>
              </w:rPr>
            </w:pPr>
            <w:r>
              <w:rPr>
                <w:rFonts w:hint="default"/>
              </w:rPr>
              <w:t xml:space="preserve">        b=int(input())</w:t>
            </w:r>
          </w:p>
          <w:p w14:paraId="6879E4CE">
            <w:pPr>
              <w:spacing w:line="240" w:lineRule="auto"/>
              <w:rPr>
                <w:rFonts w:hint="default"/>
              </w:rPr>
            </w:pPr>
            <w:r>
              <w:rPr>
                <w:rFonts w:hint="default"/>
              </w:rPr>
              <w:t xml:space="preserve">    c=bool(input())</w:t>
            </w:r>
          </w:p>
          <w:p w14:paraId="75AB18BE">
            <w:pPr>
              <w:spacing w:line="240" w:lineRule="auto"/>
              <w:rPr>
                <w:rFonts w:hint="default"/>
              </w:rPr>
            </w:pPr>
            <w:r>
              <w:rPr>
                <w:rFonts w:hint="default"/>
              </w:rPr>
              <w:t xml:space="preserve">    Cars.append(Car(a,b,c))</w:t>
            </w:r>
          </w:p>
          <w:p w14:paraId="3AF921C0">
            <w:pPr>
              <w:spacing w:line="240" w:lineRule="auto"/>
              <w:rPr>
                <w:rFonts w:hint="default"/>
              </w:rPr>
            </w:pPr>
            <w:r>
              <w:rPr>
                <w:rFonts w:hint="default"/>
              </w:rPr>
              <w:t>for i in range(3):</w:t>
            </w:r>
          </w:p>
          <w:p w14:paraId="33C1775D">
            <w:pPr>
              <w:spacing w:line="240" w:lineRule="auto"/>
            </w:pPr>
            <w:r>
              <w:rPr>
                <w:rFonts w:hint="default"/>
              </w:rPr>
              <w:t xml:space="preserve">    print(f"{Car.GetRegNumber()}, {Car.CalcCharge()}")</w:t>
            </w:r>
          </w:p>
        </w:tc>
      </w:tr>
    </w:tbl>
    <w:p w14:paraId="553DF8DF"/>
    <w:p w14:paraId="294E00F6">
      <w:r>
        <w:t>(e) Test your program and take a screenshot of the output. Paste the screenshot into the box below.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38E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F88DC5E">
            <w:pPr>
              <w:spacing w:line="240" w:lineRule="auto"/>
            </w:pPr>
            <w:commentRangeStart w:id="4"/>
            <w:r>
              <w:rPr>
                <w:rFonts w:ascii="SimSun" w:hAnsi="SimSun" w:eastAsia="SimSun" w:cs="SimSun"/>
                <w:sz w:val="24"/>
                <w:szCs w:val="24"/>
              </w:rPr>
              <w:drawing>
                <wp:inline distT="0" distB="0" distL="114300" distR="114300">
                  <wp:extent cx="4714240" cy="925830"/>
                  <wp:effectExtent l="0" t="0" r="3175"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4714240" cy="925830"/>
                          </a:xfrm>
                          <a:prstGeom prst="rect">
                            <a:avLst/>
                          </a:prstGeom>
                          <a:noFill/>
                          <a:ln w="9525">
                            <a:noFill/>
                          </a:ln>
                        </pic:spPr>
                      </pic:pic>
                    </a:graphicData>
                  </a:graphic>
                </wp:inline>
              </w:drawing>
            </w:r>
            <w:commentRangeEnd w:id="4"/>
            <w:r>
              <w:rPr>
                <w:rStyle w:val="CommentReference"/>
              </w:rPr>
              <w:commentReference w:id="4"/>
            </w:r>
          </w:p>
        </w:tc>
      </w:tr>
    </w:tbl>
    <w:p w14:paraId="6AC16795"/>
    <w:p w14:paraId="25AAA68C"/>
    <w:p w14:paraId="65DD6DDC">
      <w:r>
        <w:t>Question 2 - Linked list  (28 marks)</w:t>
      </w:r>
    </w:p>
    <w:p w14:paraId="65D684ED">
      <w:r>
        <w:t>A linked list is stored in two parallel 1D arrays. The variable startPointer holds the index of the first node in the list and heapStartPointer holds the index of the first free node. A null pointer is represented by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F6C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C3BB548">
            <w:pPr>
              <w:spacing w:line="240" w:lineRule="auto"/>
            </w:pPr>
            <w:r>
              <w:rPr>
                <w:rFonts w:ascii="Courier New" w:hAnsi="Courier New"/>
                <w:sz w:val="19"/>
              </w:rPr>
              <w:t>DECLARE myLinkedList : ARRAY[0:7] OF INTEGER</w:t>
            </w:r>
          </w:p>
          <w:p w14:paraId="190A09C5">
            <w:pPr>
              <w:spacing w:line="240" w:lineRule="auto"/>
            </w:pPr>
            <w:r>
              <w:rPr>
                <w:rFonts w:ascii="Courier New" w:hAnsi="Courier New"/>
                <w:sz w:val="19"/>
              </w:rPr>
              <w:t>DECLARE myLinkedListPointers : ARRAY[0:7] OF INTEGER</w:t>
            </w:r>
          </w:p>
          <w:p w14:paraId="3BDFE25A">
            <w:pPr>
              <w:spacing w:line="240" w:lineRule="auto"/>
            </w:pPr>
            <w:r>
              <w:rPr>
                <w:rFonts w:ascii="Courier New" w:hAnsi="Courier New"/>
                <w:sz w:val="19"/>
              </w:rPr>
              <w:t>DECLARE startPointer : INTEGER</w:t>
            </w:r>
          </w:p>
          <w:p w14:paraId="634B9624">
            <w:pPr>
              <w:spacing w:line="240" w:lineRule="auto"/>
            </w:pPr>
            <w:r>
              <w:rPr>
                <w:rFonts w:ascii="Courier New" w:hAnsi="Courier New"/>
                <w:sz w:val="19"/>
              </w:rPr>
              <w:t>DECLARE heapStartPointer : INTEGER</w:t>
            </w:r>
          </w:p>
          <w:p w14:paraId="5DC90B8E">
            <w:pPr>
              <w:spacing w:line="240" w:lineRule="auto"/>
            </w:pPr>
            <w:r>
              <w:rPr>
                <w:rFonts w:ascii="Courier New" w:hAnsi="Courier New"/>
                <w:sz w:val="19"/>
              </w:rPr>
              <w:t>CONSTANT nullPointer = -1</w:t>
            </w:r>
          </w:p>
          <w:p w14:paraId="684F61DE">
            <w:pPr>
              <w:spacing w:line="240" w:lineRule="auto"/>
            </w:pPr>
          </w:p>
          <w:p w14:paraId="4D3A3B3D">
            <w:pPr>
              <w:spacing w:line="240" w:lineRule="auto"/>
            </w:pPr>
            <w:r>
              <w:rPr>
                <w:rFonts w:ascii="Courier New" w:hAnsi="Courier New"/>
                <w:sz w:val="19"/>
              </w:rPr>
              <w:t>Index | myLinkedList | myLinkedListPointers</w:t>
            </w:r>
          </w:p>
          <w:p w14:paraId="4D781C08">
            <w:pPr>
              <w:spacing w:line="240" w:lineRule="auto"/>
            </w:pPr>
            <w:r>
              <w:rPr>
                <w:rFonts w:ascii="Courier New" w:hAnsi="Courier New"/>
                <w:sz w:val="19"/>
              </w:rPr>
              <w:t xml:space="preserve">  0   |      18      |           3</w:t>
            </w:r>
          </w:p>
          <w:p w14:paraId="759E5FF3">
            <w:pPr>
              <w:spacing w:line="240" w:lineRule="auto"/>
            </w:pPr>
            <w:r>
              <w:rPr>
                <w:rFonts w:ascii="Courier New" w:hAnsi="Courier New"/>
                <w:sz w:val="19"/>
              </w:rPr>
              <w:t xml:space="preserve">  1   |              |           4</w:t>
            </w:r>
          </w:p>
          <w:p w14:paraId="514650D5">
            <w:pPr>
              <w:spacing w:line="240" w:lineRule="auto"/>
            </w:pPr>
            <w:r>
              <w:rPr>
                <w:rFonts w:ascii="Courier New" w:hAnsi="Courier New"/>
                <w:sz w:val="19"/>
              </w:rPr>
              <w:t xml:space="preserve">  2   |              |           5</w:t>
            </w:r>
          </w:p>
          <w:p w14:paraId="3458A08C">
            <w:pPr>
              <w:spacing w:line="240" w:lineRule="auto"/>
            </w:pPr>
            <w:r>
              <w:rPr>
                <w:rFonts w:ascii="Courier New" w:hAnsi="Courier New"/>
                <w:sz w:val="19"/>
              </w:rPr>
              <w:t xml:space="preserve">  3   |      29      |           6</w:t>
            </w:r>
          </w:p>
          <w:p w14:paraId="69E97564">
            <w:pPr>
              <w:spacing w:line="240" w:lineRule="auto"/>
            </w:pPr>
            <w:r>
              <w:rPr>
                <w:rFonts w:ascii="Courier New" w:hAnsi="Courier New"/>
                <w:sz w:val="19"/>
              </w:rPr>
              <w:t xml:space="preserve">  4   |              |           2</w:t>
            </w:r>
          </w:p>
          <w:p w14:paraId="3A104522">
            <w:pPr>
              <w:spacing w:line="240" w:lineRule="auto"/>
            </w:pPr>
            <w:r>
              <w:rPr>
                <w:rFonts w:ascii="Courier New" w:hAnsi="Courier New"/>
                <w:sz w:val="19"/>
              </w:rPr>
              <w:t xml:space="preserve">  5   |              |          -1</w:t>
            </w:r>
          </w:p>
          <w:p w14:paraId="7E5B6169">
            <w:pPr>
              <w:spacing w:line="240" w:lineRule="auto"/>
            </w:pPr>
            <w:r>
              <w:rPr>
                <w:rFonts w:ascii="Courier New" w:hAnsi="Courier New"/>
                <w:sz w:val="19"/>
              </w:rPr>
              <w:t xml:space="preserve">  6   |      41      |           7</w:t>
            </w:r>
          </w:p>
          <w:p w14:paraId="3A99D042">
            <w:pPr>
              <w:spacing w:line="240" w:lineRule="auto"/>
            </w:pPr>
            <w:r>
              <w:rPr>
                <w:rFonts w:ascii="Courier New" w:hAnsi="Courier New"/>
                <w:sz w:val="19"/>
              </w:rPr>
              <w:t xml:space="preserve">  7   |      55      |          -1</w:t>
            </w:r>
          </w:p>
          <w:p w14:paraId="24198402">
            <w:pPr>
              <w:spacing w:line="240" w:lineRule="auto"/>
            </w:pPr>
          </w:p>
          <w:p w14:paraId="02E2E7C3">
            <w:pPr>
              <w:spacing w:line="240" w:lineRule="auto"/>
            </w:pPr>
            <w:r>
              <w:rPr>
                <w:rFonts w:ascii="Courier New" w:hAnsi="Courier New"/>
                <w:sz w:val="19"/>
              </w:rPr>
              <w:t>startPointer = 0        heapStartPointer = 1</w:t>
            </w:r>
          </w:p>
        </w:tc>
      </w:tr>
    </w:tbl>
    <w:p w14:paraId="1288D167"/>
    <w:p w14:paraId="3583FB00">
      <w:r>
        <w:t>(a) State the four values that are currently stored in the linked list, in order, and state which array indices are free.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5A5F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331A028">
            <w:pPr>
              <w:spacing w:line="240" w:lineRule="auto"/>
            </w:pPr>
            <w:r>
              <w:t>Write your answer here.</w:t>
            </w:r>
          </w:p>
          <w:p w14:paraId="68A08B1E">
            <w:pPr>
              <w:spacing w:line="240" w:lineRule="auto"/>
              <w:rPr>
                <w:rFonts w:hint="eastAsia" w:eastAsia="SimSun"/>
                <w:lang w:val="en-US" w:eastAsia="zh-CN"/>
              </w:rPr>
            </w:pPr>
            <w:commentRangeStart w:id="5"/>
            <w:r>
              <w:rPr>
                <w:rFonts w:hint="eastAsia" w:eastAsia="SimSun"/>
                <w:lang w:val="en-US" w:eastAsia="zh-CN"/>
              </w:rPr>
              <w:t>18</w:t>
            </w:r>
            <w:commentRangeEnd w:id="5"/>
            <w:r>
              <w:rPr>
                <w:rStyle w:val="CommentReference"/>
              </w:rPr>
              <w:commentReference w:id="5"/>
            </w:r>
          </w:p>
          <w:p w14:paraId="4BE800A4">
            <w:pPr>
              <w:spacing w:line="240" w:lineRule="auto"/>
              <w:rPr>
                <w:rFonts w:hint="eastAsia" w:eastAsia="SimSun"/>
                <w:lang w:val="en-US" w:eastAsia="zh-CN"/>
              </w:rPr>
            </w:pPr>
            <w:r>
              <w:rPr>
                <w:rFonts w:hint="eastAsia" w:eastAsia="SimSun"/>
                <w:lang w:val="en-US" w:eastAsia="zh-CN"/>
              </w:rPr>
              <w:t>29</w:t>
            </w:r>
          </w:p>
          <w:p w14:paraId="00AA2610">
            <w:pPr>
              <w:spacing w:line="240" w:lineRule="auto"/>
              <w:rPr>
                <w:rFonts w:hint="eastAsia" w:eastAsia="SimSun"/>
                <w:lang w:val="en-US" w:eastAsia="zh-CN"/>
              </w:rPr>
            </w:pPr>
            <w:r>
              <w:rPr>
                <w:rFonts w:hint="eastAsia" w:eastAsia="SimSun"/>
                <w:lang w:val="en-US" w:eastAsia="zh-CN"/>
              </w:rPr>
              <w:t>41</w:t>
            </w:r>
          </w:p>
          <w:p w14:paraId="1997092F">
            <w:pPr>
              <w:spacing w:line="240" w:lineRule="auto"/>
              <w:rPr>
                <w:rFonts w:hint="eastAsia" w:eastAsia="SimSun"/>
                <w:lang w:val="en-US" w:eastAsia="zh-CN"/>
              </w:rPr>
            </w:pPr>
            <w:r>
              <w:rPr>
                <w:rFonts w:hint="eastAsia" w:eastAsia="SimSun"/>
                <w:lang w:val="en-US" w:eastAsia="zh-CN"/>
              </w:rPr>
              <w:t>55</w:t>
            </w:r>
          </w:p>
          <w:p w14:paraId="413803B1">
            <w:pPr>
              <w:spacing w:line="240" w:lineRule="auto"/>
              <w:rPr>
                <w:rFonts w:hint="default" w:eastAsia="SimSun"/>
                <w:lang w:val="en-US" w:eastAsia="zh-CN"/>
              </w:rPr>
            </w:pPr>
            <w:r>
              <w:rPr>
                <w:rFonts w:hint="eastAsia" w:eastAsia="SimSun"/>
                <w:lang w:val="en-US" w:eastAsia="zh-CN"/>
              </w:rPr>
              <w:t>Index:7</w:t>
            </w:r>
          </w:p>
        </w:tc>
      </w:tr>
    </w:tbl>
    <w:p w14:paraId="5D87EBDC"/>
    <w:p w14:paraId="3F3C28FB">
      <w:r>
        <w:t>(b) Write program code for the function getValues() that returns a list containing all of the data values stored in the linked list, in the order in which they appear in the list.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CB77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8CDD842">
            <w:pPr>
              <w:spacing w:line="240" w:lineRule="auto"/>
            </w:pPr>
            <w:r>
              <w:t>Copy and paste your code here.</w:t>
            </w:r>
          </w:p>
          <w:p w14:paraId="689AAF00">
            <w:pPr>
              <w:spacing w:line="240" w:lineRule="auto"/>
              <w:rPr>
                <w:rFonts w:hint="default"/>
              </w:rPr>
            </w:pPr>
            <w:r>
              <w:rPr>
                <w:rFonts w:hint="default"/>
              </w:rPr>
              <w:t>def getValues():</w:t>
            </w:r>
          </w:p>
          <w:p w14:paraId="7BC8B0E2">
            <w:pPr>
              <w:spacing w:line="240" w:lineRule="auto"/>
              <w:rPr>
                <w:rFonts w:hint="default"/>
              </w:rPr>
            </w:pPr>
            <w:r>
              <w:rPr>
                <w:rFonts w:hint="default"/>
              </w:rPr>
              <w:t xml:space="preserve">    global myLinkedList,myLinkedListPointers,startPointer</w:t>
            </w:r>
          </w:p>
          <w:p w14:paraId="346364A2">
            <w:pPr>
              <w:spacing w:line="240" w:lineRule="auto"/>
              <w:rPr>
                <w:rFonts w:hint="default"/>
              </w:rPr>
            </w:pPr>
            <w:r>
              <w:rPr>
                <w:rFonts w:hint="default"/>
              </w:rPr>
              <w:t xml:space="preserve">    Pointer=startPointer</w:t>
            </w:r>
          </w:p>
          <w:p w14:paraId="6876FCED">
            <w:pPr>
              <w:spacing w:line="240" w:lineRule="auto"/>
              <w:rPr>
                <w:rFonts w:hint="default"/>
              </w:rPr>
            </w:pPr>
            <w:r>
              <w:rPr>
                <w:rFonts w:hint="default"/>
              </w:rPr>
              <w:t xml:space="preserve">    New=[]</w:t>
            </w:r>
          </w:p>
          <w:p w14:paraId="230B240F">
            <w:pPr>
              <w:spacing w:line="240" w:lineRule="auto"/>
              <w:rPr>
                <w:rFonts w:hint="default"/>
              </w:rPr>
            </w:pPr>
            <w:r>
              <w:rPr>
                <w:rFonts w:hint="default"/>
              </w:rPr>
              <w:t xml:space="preserve">    while Pointer!=-1:</w:t>
            </w:r>
          </w:p>
          <w:p w14:paraId="4A137EBF">
            <w:pPr>
              <w:spacing w:line="240" w:lineRule="auto"/>
              <w:rPr>
                <w:rFonts w:hint="default"/>
              </w:rPr>
            </w:pPr>
            <w:r>
              <w:rPr>
                <w:rFonts w:hint="default"/>
              </w:rPr>
              <w:t xml:space="preserve">        New.append(myLinkedList[Pointer])</w:t>
            </w:r>
          </w:p>
          <w:p w14:paraId="457B3A6F">
            <w:pPr>
              <w:spacing w:line="240" w:lineRule="auto"/>
              <w:rPr>
                <w:rFonts w:hint="default"/>
              </w:rPr>
            </w:pPr>
            <w:r>
              <w:rPr>
                <w:rFonts w:hint="default"/>
              </w:rPr>
              <w:t xml:space="preserve">        Pointer=myLinkedListPointers[Pointer]</w:t>
            </w:r>
          </w:p>
          <w:p w14:paraId="521FF539">
            <w:pPr>
              <w:spacing w:line="240" w:lineRule="auto"/>
            </w:pPr>
            <w:r>
              <w:rPr>
                <w:rFonts w:hint="default"/>
              </w:rPr>
              <w:t xml:space="preserve">    return New</w:t>
            </w:r>
          </w:p>
        </w:tc>
      </w:tr>
    </w:tbl>
    <w:p w14:paraId="77354640"/>
    <w:p w14:paraId="4F9B5396">
      <w:r>
        <w:t>(c) Write program code for the function searchValue(target) that returns the number of nodes that were visited before the item was found. If the item is not in the list, the function returns -1.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89B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E54BF87">
            <w:pPr>
              <w:spacing w:line="240" w:lineRule="auto"/>
              <w:rPr>
                <w:rFonts w:hint="default"/>
              </w:rPr>
            </w:pPr>
            <w:r>
              <w:rPr>
                <w:rFonts w:hint="default"/>
              </w:rPr>
              <w:t>def searchValue(target):</w:t>
            </w:r>
          </w:p>
          <w:p w14:paraId="48242AB4">
            <w:pPr>
              <w:spacing w:line="240" w:lineRule="auto"/>
              <w:rPr>
                <w:rFonts w:hint="default"/>
              </w:rPr>
            </w:pPr>
            <w:r>
              <w:rPr>
                <w:rFonts w:hint="default"/>
              </w:rPr>
              <w:t xml:space="preserve">    global myLinkedList,myLinkedListPointers,startPointer</w:t>
            </w:r>
          </w:p>
          <w:p w14:paraId="760A17B0">
            <w:pPr>
              <w:spacing w:line="240" w:lineRule="auto"/>
              <w:rPr>
                <w:rFonts w:hint="default"/>
              </w:rPr>
            </w:pPr>
            <w:r>
              <w:rPr>
                <w:rFonts w:hint="default"/>
              </w:rPr>
              <w:t xml:space="preserve">    Pointer=startPointer</w:t>
            </w:r>
          </w:p>
          <w:p w14:paraId="1A9AE2F7">
            <w:pPr>
              <w:spacing w:line="240" w:lineRule="auto"/>
              <w:rPr>
                <w:rFonts w:hint="default"/>
              </w:rPr>
            </w:pPr>
            <w:r>
              <w:rPr>
                <w:rFonts w:hint="default"/>
              </w:rPr>
              <w:t xml:space="preserve">    New=[]</w:t>
            </w:r>
          </w:p>
          <w:p w14:paraId="1B4D1CA5">
            <w:pPr>
              <w:spacing w:line="240" w:lineRule="auto"/>
              <w:rPr>
                <w:rFonts w:hint="default"/>
              </w:rPr>
            </w:pPr>
            <w:r>
              <w:rPr>
                <w:rFonts w:hint="default"/>
              </w:rPr>
              <w:t xml:space="preserve">    Count=0</w:t>
            </w:r>
          </w:p>
          <w:p w14:paraId="74CC51C2">
            <w:pPr>
              <w:spacing w:line="240" w:lineRule="auto"/>
              <w:rPr>
                <w:rFonts w:hint="default"/>
              </w:rPr>
            </w:pPr>
            <w:r>
              <w:rPr>
                <w:rFonts w:hint="default"/>
              </w:rPr>
              <w:t xml:space="preserve">    while Pointer!=-1:</w:t>
            </w:r>
          </w:p>
          <w:p w14:paraId="38F59B3C">
            <w:pPr>
              <w:spacing w:line="240" w:lineRule="auto"/>
              <w:rPr>
                <w:rFonts w:hint="default"/>
              </w:rPr>
            </w:pPr>
            <w:r>
              <w:rPr>
                <w:rFonts w:hint="default"/>
              </w:rPr>
              <w:t xml:space="preserve">        if myLinkedList[Pointer]==target:</w:t>
            </w:r>
          </w:p>
          <w:p w14:paraId="686457DB">
            <w:pPr>
              <w:spacing w:line="240" w:lineRule="auto"/>
              <w:rPr>
                <w:rFonts w:hint="default"/>
              </w:rPr>
            </w:pPr>
            <w:r>
              <w:rPr>
                <w:rFonts w:hint="default"/>
              </w:rPr>
              <w:t xml:space="preserve">            return Count</w:t>
            </w:r>
          </w:p>
          <w:p w14:paraId="36ACE2B9">
            <w:pPr>
              <w:spacing w:line="240" w:lineRule="auto"/>
              <w:rPr>
                <w:rFonts w:hint="default"/>
              </w:rPr>
            </w:pPr>
            <w:r>
              <w:rPr>
                <w:rFonts w:hint="default"/>
              </w:rPr>
              <w:t xml:space="preserve">        Pointer=myLinkedListPointers[Pointer]</w:t>
            </w:r>
          </w:p>
          <w:p w14:paraId="543E8933">
            <w:pPr>
              <w:spacing w:line="240" w:lineRule="auto"/>
              <w:rPr>
                <w:rFonts w:hint="default"/>
              </w:rPr>
            </w:pPr>
            <w:r>
              <w:rPr>
                <w:rFonts w:hint="default"/>
              </w:rPr>
              <w:t xml:space="preserve">        Count=Count+1</w:t>
            </w:r>
          </w:p>
          <w:p w14:paraId="5F5B947D">
            <w:pPr>
              <w:spacing w:line="240" w:lineRule="auto"/>
            </w:pPr>
            <w:r>
              <w:rPr>
                <w:rFonts w:hint="default"/>
              </w:rPr>
              <w:t xml:space="preserve">    return -1</w:t>
            </w:r>
          </w:p>
        </w:tc>
      </w:tr>
    </w:tbl>
    <w:p w14:paraId="73E4A7DD"/>
    <w:p w14:paraId="305ACBF7">
      <w:r>
        <w:t>(d) Explain why searching this linked list takes longer than searching a sorted array that contains the same four values. In your answer, state the time complexity of each search.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DC9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4F03FA6">
            <w:pPr>
              <w:spacing w:line="240" w:lineRule="auto"/>
            </w:pPr>
            <w:r>
              <w:t>Write your answer here.</w:t>
            </w:r>
          </w:p>
          <w:p w14:paraId="12090699">
            <w:pPr>
              <w:spacing w:line="240" w:lineRule="auto"/>
              <w:rPr>
                <w:rFonts w:hint="eastAsia" w:eastAsia="SimSun"/>
                <w:lang w:val="en-US" w:eastAsia="zh-CN"/>
              </w:rPr>
            </w:pPr>
            <w:commentRangeStart w:id="6"/>
            <w:r>
              <w:rPr>
                <w:rFonts w:hint="eastAsia" w:eastAsia="SimSun"/>
                <w:lang w:val="en-US" w:eastAsia="zh-CN"/>
              </w:rPr>
              <w:t>Sorted Array: O(logn)</w:t>
            </w:r>
            <w:commentRangeEnd w:id="6"/>
            <w:r>
              <w:rPr>
                <w:rStyle w:val="CommentReference"/>
              </w:rPr>
              <w:commentReference w:id="6"/>
            </w:r>
          </w:p>
          <w:p w14:paraId="3E94230F">
            <w:pPr>
              <w:spacing w:line="240" w:lineRule="auto"/>
              <w:rPr>
                <w:rFonts w:hint="default" w:eastAsia="SimSun"/>
                <w:lang w:val="en-US" w:eastAsia="zh-CN"/>
              </w:rPr>
            </w:pPr>
            <w:r>
              <w:rPr>
                <w:rFonts w:hint="eastAsia" w:eastAsia="SimSun"/>
                <w:lang w:val="en-US" w:eastAsia="zh-CN"/>
              </w:rPr>
              <w:t>Linked List: O(n)</w:t>
            </w:r>
          </w:p>
        </w:tc>
      </w:tr>
    </w:tbl>
    <w:p w14:paraId="5E7CF97C"/>
    <w:p w14:paraId="32437DC5"/>
    <w:p w14:paraId="13103997">
      <w:r>
        <w:t>Question 3 - Binary tree  (32 marks)</w:t>
      </w:r>
    </w:p>
    <w:p w14:paraId="14E6671D">
      <w:r>
        <w:t>A binary search tree is implemented using an array of nodes. The array is declared as 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A09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9638A69">
            <w:pPr>
              <w:spacing w:line="240" w:lineRule="auto"/>
            </w:pPr>
            <w:r>
              <w:rPr>
                <w:rFonts w:ascii="Courier New" w:hAnsi="Courier New"/>
                <w:sz w:val="19"/>
              </w:rPr>
              <w:t>TYPE node</w:t>
            </w:r>
          </w:p>
          <w:p w14:paraId="67CF7DD5">
            <w:pPr>
              <w:spacing w:line="240" w:lineRule="auto"/>
            </w:pPr>
            <w:r>
              <w:rPr>
                <w:rFonts w:ascii="Courier New" w:hAnsi="Courier New"/>
                <w:sz w:val="19"/>
              </w:rPr>
              <w:t xml:space="preserve">    DECLARE item : INTEGER</w:t>
            </w:r>
          </w:p>
          <w:p w14:paraId="6C9440BD">
            <w:pPr>
              <w:spacing w:line="240" w:lineRule="auto"/>
            </w:pPr>
            <w:r>
              <w:rPr>
                <w:rFonts w:ascii="Courier New" w:hAnsi="Courier New"/>
                <w:sz w:val="19"/>
              </w:rPr>
              <w:t xml:space="preserve">    DECLARE leftPointer : INTEGER</w:t>
            </w:r>
          </w:p>
          <w:p w14:paraId="32DEF1FD">
            <w:pPr>
              <w:spacing w:line="240" w:lineRule="auto"/>
            </w:pPr>
            <w:r>
              <w:rPr>
                <w:rFonts w:ascii="Courier New" w:hAnsi="Courier New"/>
                <w:sz w:val="19"/>
              </w:rPr>
              <w:t xml:space="preserve">    DECLARE rightPointer : INTEGER</w:t>
            </w:r>
          </w:p>
          <w:p w14:paraId="46484BB0">
            <w:pPr>
              <w:spacing w:line="240" w:lineRule="auto"/>
            </w:pPr>
            <w:r>
              <w:rPr>
                <w:rFonts w:ascii="Courier New" w:hAnsi="Courier New"/>
                <w:sz w:val="19"/>
              </w:rPr>
              <w:t>ENDTYPE</w:t>
            </w:r>
          </w:p>
          <w:p w14:paraId="136FFBC3">
            <w:pPr>
              <w:spacing w:line="240" w:lineRule="auto"/>
            </w:pPr>
          </w:p>
          <w:p w14:paraId="6B52E222">
            <w:pPr>
              <w:spacing w:line="240" w:lineRule="auto"/>
            </w:pPr>
            <w:r>
              <w:rPr>
                <w:rFonts w:ascii="Courier New" w:hAnsi="Courier New"/>
                <w:sz w:val="19"/>
              </w:rPr>
              <w:t>DECLARE myTree[0:8] OF node</w:t>
            </w:r>
          </w:p>
          <w:p w14:paraId="281ED136">
            <w:pPr>
              <w:spacing w:line="240" w:lineRule="auto"/>
            </w:pPr>
            <w:r>
              <w:rPr>
                <w:rFonts w:ascii="Courier New" w:hAnsi="Courier New"/>
                <w:sz w:val="19"/>
              </w:rPr>
              <w:t>DECLARE rootPointer : INTEGER</w:t>
            </w:r>
          </w:p>
          <w:p w14:paraId="7BA37F73">
            <w:pPr>
              <w:spacing w:line="240" w:lineRule="auto"/>
            </w:pPr>
            <w:r>
              <w:rPr>
                <w:rFonts w:ascii="Courier New" w:hAnsi="Courier New"/>
                <w:sz w:val="19"/>
              </w:rPr>
              <w:t>DECLARE nextFreePointer : INTEGER</w:t>
            </w:r>
          </w:p>
          <w:p w14:paraId="16A5364D">
            <w:pPr>
              <w:spacing w:line="240" w:lineRule="auto"/>
            </w:pPr>
            <w:r>
              <w:rPr>
                <w:rFonts w:ascii="Courier New" w:hAnsi="Courier New"/>
                <w:sz w:val="19"/>
              </w:rPr>
              <w:t>CONSTANT nullPointer = -1</w:t>
            </w:r>
          </w:p>
        </w:tc>
      </w:tr>
    </w:tbl>
    <w:p w14:paraId="56FA690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DE0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27EB47B">
            <w:pPr>
              <w:spacing w:line="240" w:lineRule="auto"/>
            </w:pPr>
            <w:r>
              <w:rPr>
                <w:rFonts w:ascii="Courier New" w:hAnsi="Courier New"/>
                <w:sz w:val="19"/>
              </w:rPr>
              <w:t>The tree currently stores six values.</w:t>
            </w:r>
          </w:p>
          <w:p w14:paraId="14BCAF63">
            <w:pPr>
              <w:spacing w:line="240" w:lineRule="auto"/>
            </w:pPr>
          </w:p>
          <w:p w14:paraId="6BAA1747">
            <w:pPr>
              <w:spacing w:line="240" w:lineRule="auto"/>
            </w:pPr>
            <w:r>
              <w:rPr>
                <w:rFonts w:ascii="Courier New" w:hAnsi="Courier New"/>
                <w:sz w:val="19"/>
              </w:rPr>
              <w:t>Index |  item  | leftPointer | rightPointer</w:t>
            </w:r>
          </w:p>
          <w:p w14:paraId="1085F44F">
            <w:pPr>
              <w:spacing w:line="240" w:lineRule="auto"/>
            </w:pPr>
            <w:r>
              <w:rPr>
                <w:rFonts w:ascii="Courier New" w:hAnsi="Courier New"/>
                <w:sz w:val="19"/>
              </w:rPr>
              <w:t xml:space="preserve">  0   |   50   |      1      |      2</w:t>
            </w:r>
          </w:p>
          <w:p w14:paraId="502AEF43">
            <w:pPr>
              <w:spacing w:line="240" w:lineRule="auto"/>
            </w:pPr>
            <w:r>
              <w:rPr>
                <w:rFonts w:ascii="Courier New" w:hAnsi="Courier New"/>
                <w:sz w:val="19"/>
              </w:rPr>
              <w:t xml:space="preserve">  1   |   30   |      3      |      4</w:t>
            </w:r>
          </w:p>
          <w:p w14:paraId="3AE6563C">
            <w:pPr>
              <w:spacing w:line="240" w:lineRule="auto"/>
            </w:pPr>
            <w:r>
              <w:rPr>
                <w:rFonts w:ascii="Courier New" w:hAnsi="Courier New"/>
                <w:sz w:val="19"/>
              </w:rPr>
              <w:t xml:space="preserve">  2   |   70   |      5      |     -1</w:t>
            </w:r>
          </w:p>
          <w:p w14:paraId="320979DF">
            <w:pPr>
              <w:spacing w:line="240" w:lineRule="auto"/>
            </w:pPr>
            <w:r>
              <w:rPr>
                <w:rFonts w:ascii="Courier New" w:hAnsi="Courier New"/>
                <w:sz w:val="19"/>
              </w:rPr>
              <w:t xml:space="preserve">  3   |   20   |     -1      |     -1</w:t>
            </w:r>
          </w:p>
          <w:p w14:paraId="22E5C451">
            <w:pPr>
              <w:spacing w:line="240" w:lineRule="auto"/>
            </w:pPr>
            <w:r>
              <w:rPr>
                <w:rFonts w:ascii="Courier New" w:hAnsi="Courier New"/>
                <w:sz w:val="19"/>
              </w:rPr>
              <w:t xml:space="preserve">  4   |   40   |     -1      |     -1</w:t>
            </w:r>
          </w:p>
          <w:p w14:paraId="5DD2CCE6">
            <w:pPr>
              <w:spacing w:line="240" w:lineRule="auto"/>
            </w:pPr>
            <w:r>
              <w:rPr>
                <w:rFonts w:ascii="Courier New" w:hAnsi="Courier New"/>
                <w:sz w:val="19"/>
              </w:rPr>
              <w:t xml:space="preserve">  5   |   65   |     -1      |     -1</w:t>
            </w:r>
          </w:p>
          <w:p w14:paraId="27D3A28C">
            <w:pPr>
              <w:spacing w:line="240" w:lineRule="auto"/>
            </w:pPr>
            <w:r>
              <w:rPr>
                <w:rFonts w:ascii="Courier New" w:hAnsi="Courier New"/>
                <w:sz w:val="19"/>
              </w:rPr>
              <w:t xml:space="preserve">  6   |        |      7      |     -1</w:t>
            </w:r>
          </w:p>
          <w:p w14:paraId="7BDCC71B">
            <w:pPr>
              <w:spacing w:line="240" w:lineRule="auto"/>
            </w:pPr>
            <w:r>
              <w:rPr>
                <w:rFonts w:ascii="Courier New" w:hAnsi="Courier New"/>
                <w:sz w:val="19"/>
              </w:rPr>
              <w:t xml:space="preserve">  7   |        |      8      |     -1</w:t>
            </w:r>
          </w:p>
          <w:p w14:paraId="0DEC5437">
            <w:pPr>
              <w:spacing w:line="240" w:lineRule="auto"/>
            </w:pPr>
            <w:r>
              <w:rPr>
                <w:rFonts w:ascii="Courier New" w:hAnsi="Courier New"/>
                <w:sz w:val="19"/>
              </w:rPr>
              <w:t xml:space="preserve">  8   |        |     -1      |     -1</w:t>
            </w:r>
          </w:p>
          <w:p w14:paraId="3E7C88C6">
            <w:pPr>
              <w:spacing w:line="240" w:lineRule="auto"/>
            </w:pPr>
          </w:p>
          <w:p w14:paraId="00C9EE12">
            <w:pPr>
              <w:spacing w:line="240" w:lineRule="auto"/>
            </w:pPr>
            <w:r>
              <w:rPr>
                <w:rFonts w:ascii="Courier New" w:hAnsi="Courier New"/>
                <w:sz w:val="19"/>
              </w:rPr>
              <w:t>rootPointer = 0        nextFreePointer = 6</w:t>
            </w:r>
          </w:p>
        </w:tc>
      </w:tr>
    </w:tbl>
    <w:p w14:paraId="6C5CB21D"/>
    <w:p w14:paraId="7C2A2B7D">
      <w:r>
        <w:t>(a) Draw the binary search tree that is stored in the array.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CDB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1FBADFB">
            <w:pPr>
              <w:spacing w:line="240" w:lineRule="auto"/>
            </w:pPr>
            <w:r>
              <w:t>Draw or type your tree here.</w:t>
            </w:r>
          </w:p>
          <w:p w14:paraId="03D8A599">
            <w:pPr>
              <w:spacing w:line="240" w:lineRule="auto"/>
            </w:pPr>
          </w:p>
          <w:p w14:paraId="64513ED1">
            <w:pPr>
              <w:spacing w:line="240" w:lineRule="auto"/>
            </w:pPr>
            <w:r>
              <w:rPr>
                <w:rFonts w:hint="eastAsia" w:eastAsia="SimSun"/>
                <w:lang w:eastAsia="zh-CN"/>
              </w:rPr>
              <w:drawing>
                <wp:inline distT="0" distB="0" distL="114300" distR="114300">
                  <wp:extent cx="1974215" cy="1821180"/>
                  <wp:effectExtent l="0" t="0" r="0" b="0"/>
                  <wp:docPr id="2" name="图片 2" descr="c59938fafb9d3a620d6bc3d00cee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59938fafb9d3a620d6bc3d00ceeb89"/>
                          <pic:cNvPicPr>
                            <a:picLocks noChangeAspect="1"/>
                          </pic:cNvPicPr>
                        </pic:nvPicPr>
                        <pic:blipFill>
                          <a:blip r:embed="rId9"/>
                          <a:srcRect l="13759" t="-279" b="279"/>
                          <a:stretch>
                            <a:fillRect/>
                          </a:stretch>
                        </pic:blipFill>
                        <pic:spPr>
                          <a:xfrm>
                            <a:off x="0" y="0"/>
                            <a:ext cx="1974215" cy="1821180"/>
                          </a:xfrm>
                          <a:prstGeom prst="rect">
                            <a:avLst/>
                          </a:prstGeom>
                        </pic:spPr>
                      </pic:pic>
                    </a:graphicData>
                  </a:graphic>
                </wp:inline>
              </w:drawing>
            </w:r>
          </w:p>
        </w:tc>
      </w:tr>
    </w:tbl>
    <w:p w14:paraId="10B18A8E"/>
    <w:p w14:paraId="67E5570E">
      <w:r>
        <w:t>(b) Complete the pseudocode for the function find(itemSearch) that searches the tree. The function returns the array index of the node that contains itemSearch, or -1 if the item is not in the tree.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8E3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43D9CA7">
            <w:pPr>
              <w:spacing w:line="240" w:lineRule="auto"/>
            </w:pPr>
            <w:r>
              <w:rPr>
                <w:rFonts w:ascii="Courier New" w:hAnsi="Courier New"/>
                <w:sz w:val="19"/>
              </w:rPr>
              <w:t>FUNCTION find(itemSearch) RETURNS INTEGER</w:t>
            </w:r>
          </w:p>
          <w:p w14:paraId="13323993">
            <w:pPr>
              <w:spacing w:line="240" w:lineRule="auto"/>
            </w:pPr>
            <w:r>
              <w:rPr>
                <w:rFonts w:ascii="Courier New" w:hAnsi="Courier New"/>
                <w:sz w:val="19"/>
              </w:rPr>
              <w:t xml:space="preserve">    DECLARE itemPointer : INTEGER</w:t>
            </w:r>
          </w:p>
          <w:p w14:paraId="4DF9BA82">
            <w:pPr>
              <w:spacing w:line="240" w:lineRule="auto"/>
              <w:rPr>
                <w:rFonts w:hint="default" w:eastAsia="SimSun"/>
                <w:lang w:val="en-US" w:eastAsia="zh-CN"/>
              </w:rPr>
            </w:pPr>
            <w:r>
              <w:rPr>
                <w:rFonts w:ascii="Courier New" w:hAnsi="Courier New"/>
                <w:sz w:val="19"/>
              </w:rPr>
              <w:t xml:space="preserve">    itemPointer &lt;- </w:t>
            </w:r>
            <w:r>
              <w:rPr>
                <w:rFonts w:hint="eastAsia" w:ascii="Courier New" w:hAnsi="Courier New" w:eastAsia="SimSun"/>
                <w:sz w:val="19"/>
                <w:lang w:val="en-US" w:eastAsia="zh-CN"/>
              </w:rPr>
              <w:t>rootPointer</w:t>
            </w:r>
          </w:p>
          <w:p w14:paraId="5B752A5A">
            <w:pPr>
              <w:spacing w:line="240" w:lineRule="auto"/>
            </w:pPr>
            <w:r>
              <w:rPr>
                <w:rFonts w:ascii="Courier New" w:hAnsi="Courier New"/>
                <w:sz w:val="19"/>
              </w:rPr>
              <w:t xml:space="preserve">    WHILE </w:t>
            </w:r>
            <w:r>
              <w:rPr>
                <w:rFonts w:hint="eastAsia" w:ascii="Courier New" w:hAnsi="Courier New" w:eastAsia="SimSun"/>
                <w:sz w:val="19"/>
                <w:lang w:val="en-US" w:eastAsia="zh-CN"/>
              </w:rPr>
              <w:t>itemPointer&lt;&gt;-1</w:t>
            </w:r>
            <w:r>
              <w:rPr>
                <w:rFonts w:ascii="Courier New" w:hAnsi="Courier New"/>
                <w:sz w:val="19"/>
              </w:rPr>
              <w:t xml:space="preserve"> DO</w:t>
            </w:r>
          </w:p>
          <w:p w14:paraId="7A318C49">
            <w:pPr>
              <w:spacing w:line="240" w:lineRule="auto"/>
            </w:pPr>
            <w:r>
              <w:rPr>
                <w:rFonts w:ascii="Courier New" w:hAnsi="Courier New"/>
                <w:sz w:val="19"/>
              </w:rPr>
              <w:t xml:space="preserve">        IF myTree[itemPointer].item = itemSearch THEN</w:t>
            </w:r>
          </w:p>
          <w:p w14:paraId="18A08EBE">
            <w:pPr>
              <w:spacing w:line="240" w:lineRule="auto"/>
              <w:rPr>
                <w:rFonts w:hint="default" w:eastAsia="SimSun"/>
                <w:lang w:val="en-US" w:eastAsia="zh-CN"/>
              </w:rPr>
            </w:pPr>
            <w:r>
              <w:rPr>
                <w:rFonts w:ascii="Courier New" w:hAnsi="Courier New"/>
                <w:sz w:val="19"/>
              </w:rPr>
              <w:t xml:space="preserve">            RETURN </w:t>
            </w:r>
            <w:r>
              <w:rPr>
                <w:rFonts w:hint="eastAsia" w:ascii="Courier New" w:hAnsi="Courier New" w:eastAsia="SimSun"/>
                <w:sz w:val="19"/>
                <w:lang w:val="en-US" w:eastAsia="zh-CN"/>
              </w:rPr>
              <w:t>itemPointer</w:t>
            </w:r>
          </w:p>
          <w:p w14:paraId="7CA6E9D3">
            <w:pPr>
              <w:spacing w:line="240" w:lineRule="auto"/>
            </w:pPr>
            <w:r>
              <w:rPr>
                <w:rFonts w:ascii="Courier New" w:hAnsi="Courier New"/>
                <w:sz w:val="19"/>
              </w:rPr>
              <w:t xml:space="preserve">        ELSE</w:t>
            </w:r>
          </w:p>
          <w:p w14:paraId="21E28B9C">
            <w:pPr>
              <w:spacing w:line="240" w:lineRule="auto"/>
            </w:pPr>
            <w:r>
              <w:rPr>
                <w:rFonts w:ascii="Courier New" w:hAnsi="Courier New"/>
                <w:sz w:val="19"/>
              </w:rPr>
              <w:t xml:space="preserve">            IF myTree[itemPointer].item &gt; itemSearch THEN</w:t>
            </w:r>
          </w:p>
          <w:p w14:paraId="687F667B">
            <w:pPr>
              <w:spacing w:line="240" w:lineRule="auto"/>
              <w:rPr>
                <w:rFonts w:hint="default" w:eastAsia="SimSun"/>
                <w:lang w:val="en-US" w:eastAsia="zh-CN"/>
              </w:rPr>
            </w:pPr>
            <w:r>
              <w:rPr>
                <w:rFonts w:ascii="Courier New" w:hAnsi="Courier New"/>
                <w:sz w:val="19"/>
              </w:rPr>
              <w:t xml:space="preserve">                itemPointer &lt;- myTree[itemPointer]</w:t>
            </w:r>
            <w:r>
              <w:rPr>
                <w:rFonts w:hint="eastAsia" w:ascii="Courier New" w:hAnsi="Courier New" w:eastAsia="SimSun"/>
                <w:sz w:val="19"/>
                <w:lang w:val="en-US" w:eastAsia="zh-CN"/>
              </w:rPr>
              <w:t>.leftPointer</w:t>
            </w:r>
          </w:p>
          <w:p w14:paraId="3FC6A8D2">
            <w:pPr>
              <w:spacing w:line="240" w:lineRule="auto"/>
            </w:pPr>
            <w:r>
              <w:rPr>
                <w:rFonts w:ascii="Courier New" w:hAnsi="Courier New"/>
                <w:sz w:val="19"/>
              </w:rPr>
              <w:t xml:space="preserve">            ELSE</w:t>
            </w:r>
          </w:p>
          <w:p w14:paraId="46CDDB93">
            <w:pPr>
              <w:spacing w:line="240" w:lineRule="auto"/>
            </w:pPr>
            <w:r>
              <w:rPr>
                <w:rFonts w:ascii="Courier New" w:hAnsi="Courier New"/>
                <w:sz w:val="19"/>
              </w:rPr>
              <w:t xml:space="preserve">                itemPointer &lt;- myTree[itemPointer]</w:t>
            </w:r>
            <w:r>
              <w:rPr>
                <w:rFonts w:hint="eastAsia" w:ascii="Courier New" w:hAnsi="Courier New" w:eastAsia="SimSun"/>
                <w:sz w:val="19"/>
                <w:lang w:val="en-US" w:eastAsia="zh-CN"/>
              </w:rPr>
              <w:t>.rightPointer</w:t>
            </w:r>
          </w:p>
          <w:p w14:paraId="5648E4D7">
            <w:pPr>
              <w:spacing w:line="240" w:lineRule="auto"/>
            </w:pPr>
            <w:r>
              <w:rPr>
                <w:rFonts w:ascii="Courier New" w:hAnsi="Courier New"/>
                <w:sz w:val="19"/>
              </w:rPr>
              <w:t xml:space="preserve">            ENDIF</w:t>
            </w:r>
          </w:p>
          <w:p w14:paraId="1069C59D">
            <w:pPr>
              <w:spacing w:line="240" w:lineRule="auto"/>
            </w:pPr>
            <w:r>
              <w:rPr>
                <w:rFonts w:ascii="Courier New" w:hAnsi="Courier New"/>
                <w:sz w:val="19"/>
              </w:rPr>
              <w:t xml:space="preserve">        ENDIF</w:t>
            </w:r>
          </w:p>
          <w:p w14:paraId="2F5741D9">
            <w:pPr>
              <w:spacing w:line="240" w:lineRule="auto"/>
            </w:pPr>
            <w:r>
              <w:rPr>
                <w:rFonts w:ascii="Courier New" w:hAnsi="Courier New"/>
                <w:sz w:val="19"/>
              </w:rPr>
              <w:t xml:space="preserve">    ENDWHILE</w:t>
            </w:r>
          </w:p>
          <w:p w14:paraId="7531E558">
            <w:pPr>
              <w:spacing w:line="240" w:lineRule="auto"/>
              <w:rPr>
                <w:rFonts w:hint="default" w:eastAsia="SimSun"/>
                <w:lang w:val="en-US" w:eastAsia="zh-CN"/>
              </w:rPr>
            </w:pPr>
            <w:r>
              <w:rPr>
                <w:rFonts w:ascii="Courier New" w:hAnsi="Courier New"/>
                <w:sz w:val="19"/>
              </w:rPr>
              <w:t xml:space="preserve">    RETURN </w:t>
            </w:r>
            <w:r>
              <w:rPr>
                <w:rFonts w:hint="eastAsia" w:ascii="Courier New" w:hAnsi="Courier New" w:eastAsia="SimSun"/>
                <w:sz w:val="19"/>
                <w:lang w:val="en-US" w:eastAsia="zh-CN"/>
              </w:rPr>
              <w:t>-1</w:t>
            </w:r>
          </w:p>
          <w:p w14:paraId="79026753">
            <w:pPr>
              <w:spacing w:line="240" w:lineRule="auto"/>
            </w:pPr>
            <w:r>
              <w:rPr>
                <w:rFonts w:ascii="Courier New" w:hAnsi="Courier New"/>
                <w:sz w:val="19"/>
              </w:rPr>
              <w:t>ENDFUNCTION</w:t>
            </w:r>
          </w:p>
        </w:tc>
      </w:tr>
    </w:tbl>
    <w:p w14:paraId="1FEA4343"/>
    <w:p w14:paraId="37FFFA22">
      <w:r>
        <w:t>(c) The function call find(40) is made. Complete the trace table below to show the value of itemPointer at the start of each iteration, the value that is compared with itemSearch, and which branch is taken.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90E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6C9ACA4">
            <w:pPr>
              <w:spacing w:line="240" w:lineRule="auto"/>
            </w:pPr>
            <w:r>
              <w:t>Iteration</w:t>
            </w:r>
          </w:p>
        </w:tc>
        <w:tc>
          <w:tcPr>
            <w:tcW w:w="2078" w:type="dxa"/>
          </w:tcPr>
          <w:p w14:paraId="51359864">
            <w:pPr>
              <w:spacing w:line="240" w:lineRule="auto"/>
            </w:pPr>
            <w:r>
              <w:t>itemPointer</w:t>
            </w:r>
          </w:p>
        </w:tc>
        <w:tc>
          <w:tcPr>
            <w:tcW w:w="2078" w:type="dxa"/>
          </w:tcPr>
          <w:p w14:paraId="1D1C348A">
            <w:pPr>
              <w:spacing w:line="240" w:lineRule="auto"/>
            </w:pPr>
            <w:r>
              <w:t>Value compared</w:t>
            </w:r>
          </w:p>
        </w:tc>
        <w:tc>
          <w:tcPr>
            <w:tcW w:w="2078" w:type="dxa"/>
          </w:tcPr>
          <w:p w14:paraId="6DFB1327">
            <w:pPr>
              <w:spacing w:line="240" w:lineRule="auto"/>
            </w:pPr>
            <w:r>
              <w:t>Branch taken</w:t>
            </w:r>
          </w:p>
        </w:tc>
      </w:tr>
      <w:tr w14:paraId="0AED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88F0FC3">
            <w:pPr>
              <w:spacing w:line="240" w:lineRule="auto"/>
            </w:pPr>
            <w:r>
              <w:t>1</w:t>
            </w:r>
          </w:p>
        </w:tc>
        <w:tc>
          <w:tcPr>
            <w:tcW w:w="2078" w:type="dxa"/>
          </w:tcPr>
          <w:p w14:paraId="5EDC986D">
            <w:pPr>
              <w:spacing w:line="240" w:lineRule="auto"/>
              <w:rPr>
                <w:rFonts w:hint="eastAsia" w:eastAsia="SimSun"/>
                <w:lang w:val="en-US" w:eastAsia="zh-CN"/>
              </w:rPr>
            </w:pPr>
            <w:r>
              <w:rPr>
                <w:rFonts w:hint="eastAsia" w:eastAsia="SimSun"/>
                <w:lang w:val="en-US" w:eastAsia="zh-CN"/>
              </w:rPr>
              <w:t>0</w:t>
            </w:r>
          </w:p>
        </w:tc>
        <w:tc>
          <w:tcPr>
            <w:tcW w:w="2078" w:type="dxa"/>
          </w:tcPr>
          <w:p w14:paraId="1EF4DB49">
            <w:pPr>
              <w:spacing w:line="240" w:lineRule="auto"/>
              <w:rPr>
                <w:rFonts w:hint="default" w:eastAsia="SimSun"/>
                <w:lang w:val="en-US" w:eastAsia="zh-CN"/>
              </w:rPr>
            </w:pPr>
            <w:r>
              <w:rPr>
                <w:rFonts w:hint="eastAsia" w:eastAsia="SimSun"/>
                <w:lang w:val="en-US" w:eastAsia="zh-CN"/>
              </w:rPr>
              <w:t>50</w:t>
            </w:r>
          </w:p>
        </w:tc>
        <w:tc>
          <w:tcPr>
            <w:tcW w:w="2078" w:type="dxa"/>
          </w:tcPr>
          <w:p w14:paraId="4F644A13">
            <w:pPr>
              <w:spacing w:line="240" w:lineRule="auto"/>
              <w:rPr>
                <w:rFonts w:hint="default" w:eastAsia="SimSun"/>
                <w:lang w:val="en-US" w:eastAsia="zh-CN"/>
              </w:rPr>
            </w:pPr>
            <w:r>
              <w:rPr>
                <w:rFonts w:hint="eastAsia" w:eastAsia="SimSun"/>
                <w:lang w:val="en-US" w:eastAsia="zh-CN"/>
              </w:rPr>
              <w:t>Left</w:t>
            </w:r>
          </w:p>
        </w:tc>
      </w:tr>
      <w:tr w14:paraId="76F7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EADEE0D">
            <w:pPr>
              <w:spacing w:line="240" w:lineRule="auto"/>
            </w:pPr>
            <w:r>
              <w:t>2</w:t>
            </w:r>
          </w:p>
        </w:tc>
        <w:tc>
          <w:tcPr>
            <w:tcW w:w="2078" w:type="dxa"/>
          </w:tcPr>
          <w:p w14:paraId="25860836">
            <w:pPr>
              <w:spacing w:line="240" w:lineRule="auto"/>
              <w:rPr>
                <w:rFonts w:hint="eastAsia" w:eastAsia="SimSun"/>
                <w:lang w:val="en-US" w:eastAsia="zh-CN"/>
              </w:rPr>
            </w:pPr>
            <w:r>
              <w:rPr>
                <w:rFonts w:hint="eastAsia" w:eastAsia="SimSun"/>
                <w:lang w:val="en-US" w:eastAsia="zh-CN"/>
              </w:rPr>
              <w:t>1</w:t>
            </w:r>
          </w:p>
        </w:tc>
        <w:tc>
          <w:tcPr>
            <w:tcW w:w="2078" w:type="dxa"/>
          </w:tcPr>
          <w:p w14:paraId="0B9BFFE4">
            <w:pPr>
              <w:spacing w:line="240" w:lineRule="auto"/>
              <w:rPr>
                <w:rFonts w:hint="default" w:eastAsia="SimSun"/>
                <w:lang w:val="en-US" w:eastAsia="zh-CN"/>
              </w:rPr>
            </w:pPr>
            <w:r>
              <w:rPr>
                <w:rFonts w:hint="eastAsia" w:eastAsia="SimSun"/>
                <w:lang w:val="en-US" w:eastAsia="zh-CN"/>
              </w:rPr>
              <w:t>30</w:t>
            </w:r>
          </w:p>
        </w:tc>
        <w:tc>
          <w:tcPr>
            <w:tcW w:w="2078" w:type="dxa"/>
          </w:tcPr>
          <w:p w14:paraId="100B9043">
            <w:pPr>
              <w:spacing w:line="240" w:lineRule="auto"/>
              <w:rPr>
                <w:rFonts w:hint="default" w:eastAsia="SimSun"/>
                <w:lang w:val="en-US" w:eastAsia="zh-CN"/>
              </w:rPr>
            </w:pPr>
            <w:r>
              <w:rPr>
                <w:rFonts w:hint="eastAsia" w:eastAsia="SimSun"/>
                <w:lang w:val="en-US" w:eastAsia="zh-CN"/>
              </w:rPr>
              <w:t>right</w:t>
            </w:r>
          </w:p>
        </w:tc>
      </w:tr>
      <w:tr w14:paraId="34BE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38AF918">
            <w:pPr>
              <w:spacing w:line="240" w:lineRule="auto"/>
            </w:pPr>
            <w:r>
              <w:t>3</w:t>
            </w:r>
          </w:p>
        </w:tc>
        <w:tc>
          <w:tcPr>
            <w:tcW w:w="2078" w:type="dxa"/>
          </w:tcPr>
          <w:p w14:paraId="1FCC97FD">
            <w:pPr>
              <w:spacing w:line="240" w:lineRule="auto"/>
              <w:rPr>
                <w:rFonts w:hint="default" w:eastAsia="SimSun"/>
                <w:lang w:val="en-US" w:eastAsia="zh-CN"/>
              </w:rPr>
            </w:pPr>
            <w:r>
              <w:rPr>
                <w:rFonts w:hint="eastAsia" w:eastAsia="SimSun"/>
                <w:lang w:val="en-US" w:eastAsia="zh-CN"/>
              </w:rPr>
              <w:t>4</w:t>
            </w:r>
          </w:p>
        </w:tc>
        <w:tc>
          <w:tcPr>
            <w:tcW w:w="2078" w:type="dxa"/>
          </w:tcPr>
          <w:p w14:paraId="56D730CD">
            <w:pPr>
              <w:spacing w:line="240" w:lineRule="auto"/>
              <w:rPr>
                <w:rFonts w:hint="default" w:eastAsia="SimSun"/>
                <w:lang w:val="en-US" w:eastAsia="zh-CN"/>
              </w:rPr>
            </w:pPr>
            <w:commentRangeStart w:id="7"/>
            <w:r>
              <w:rPr>
                <w:rFonts w:hint="eastAsia" w:eastAsia="SimSun"/>
                <w:lang w:val="en-US" w:eastAsia="zh-CN"/>
              </w:rPr>
              <w:t>40</w:t>
            </w:r>
            <w:commentRangeEnd w:id="7"/>
            <w:r>
              <w:rPr>
                <w:rStyle w:val="CommentReference"/>
              </w:rPr>
              <w:commentReference w:id="7"/>
            </w:r>
          </w:p>
        </w:tc>
        <w:tc>
          <w:tcPr>
            <w:tcW w:w="2078" w:type="dxa"/>
          </w:tcPr>
          <w:p w14:paraId="20666002">
            <w:pPr>
              <w:spacing w:line="240" w:lineRule="auto"/>
            </w:pPr>
          </w:p>
        </w:tc>
      </w:tr>
    </w:tbl>
    <w:p w14:paraId="640B9A82"/>
    <w:p w14:paraId="3DF68392">
      <w:r>
        <w:t>(d) Explain why searching this binary search tree is usually faster than searching the linked list in Question 2. State also the maximum number of comparisons that find() would make for the tree shown above.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E66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3A90DBA">
            <w:pPr>
              <w:spacing w:line="240" w:lineRule="auto"/>
            </w:pPr>
            <w:r>
              <w:t>Write your answer here.</w:t>
            </w:r>
          </w:p>
          <w:p w14:paraId="72BDDA4D">
            <w:pPr>
              <w:spacing w:line="240" w:lineRule="auto"/>
              <w:rPr>
                <w:rFonts w:hint="default" w:eastAsia="SimSun"/>
                <w:lang w:val="en-US" w:eastAsia="zh-CN"/>
              </w:rPr>
            </w:pPr>
            <w:commentRangeStart w:id="8"/>
            <w:r>
              <w:rPr>
                <w:rFonts w:hint="eastAsia" w:eastAsia="SimSun"/>
                <w:lang w:val="en-US" w:eastAsia="zh-CN"/>
              </w:rPr>
              <w:t>Because the time complexity is O(logn), for every time of comparison, half of the searching space is eliminated.</w:t>
            </w:r>
            <w:commentRangeEnd w:id="8"/>
            <w:r>
              <w:rPr>
                <w:rStyle w:val="CommentReference"/>
              </w:rPr>
              <w:commentReference w:id="8"/>
            </w:r>
          </w:p>
        </w:tc>
      </w:tr>
    </w:tbl>
    <w:p w14:paraId="47D97443"/>
    <w:p w14:paraId="0B73946D">
      <w:r>
        <w:t>(e) The function find(45) is now called. The value 45 is not stored in the tree. Describe what the function does and state the value that it returns.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0D1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2C8EA4A4">
            <w:pPr>
              <w:spacing w:line="240" w:lineRule="auto"/>
            </w:pPr>
            <w:r>
              <w:t>Write your answer here.</w:t>
            </w:r>
          </w:p>
          <w:p w14:paraId="338FDFA5">
            <w:pPr>
              <w:spacing w:line="240" w:lineRule="auto"/>
              <w:rPr>
                <w:rFonts w:hint="default" w:eastAsia="SimSun"/>
                <w:lang w:val="en-US" w:eastAsia="zh-CN"/>
              </w:rPr>
            </w:pPr>
            <w:commentRangeStart w:id="9"/>
            <w:r>
              <w:rPr>
                <w:rFonts w:hint="eastAsia" w:eastAsia="SimSun"/>
                <w:lang w:val="en-US" w:eastAsia="zh-CN"/>
              </w:rPr>
              <w:t>The ItemPointer is assigned to be -1 and the function will return -1.</w:t>
            </w:r>
            <w:commentRangeEnd w:id="9"/>
            <w:r>
              <w:rPr>
                <w:rStyle w:val="CommentReference"/>
              </w:rPr>
              <w:commentReference w:id="9"/>
            </w:r>
          </w:p>
        </w:tc>
      </w:tr>
    </w:tbl>
    <w:p w14:paraId="7324A570"/>
    <w:p w14:paraId="6C5993B6"/>
    <w:p w14:paraId="287F102F">
      <w:r>
        <w:t>Question 4 - Abstract data types  (8 marks)</w:t>
      </w:r>
    </w:p>
    <w:p w14:paraId="2DB5DDF0">
      <w:r>
        <w:t>(a) State what is meant by an abstract data type, and give one example.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75E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3B25527B">
            <w:pPr>
              <w:spacing w:line="240" w:lineRule="auto"/>
            </w:pPr>
            <w:r>
              <w:t>Write your answer here.</w:t>
            </w:r>
          </w:p>
          <w:p w14:paraId="64D52226">
            <w:pPr>
              <w:spacing w:line="240" w:lineRule="auto"/>
              <w:rPr>
                <w:rFonts w:hint="default" w:eastAsia="SimSun"/>
                <w:lang w:val="en-US" w:eastAsia="zh-CN"/>
              </w:rPr>
            </w:pPr>
            <w:commentRangeStart w:id="10"/>
            <w:r>
              <w:rPr>
                <w:rFonts w:hint="eastAsia" w:eastAsia="SimSun"/>
                <w:lang w:val="en-US" w:eastAsia="zh-CN"/>
              </w:rPr>
              <w:t>A set of collection of data, wrapping together and adding corresponding methods on manipulating data.</w:t>
            </w:r>
            <w:commentRangeEnd w:id="10"/>
            <w:r>
              <w:rPr>
                <w:rStyle w:val="CommentReference"/>
              </w:rPr>
              <w:commentReference w:id="10"/>
            </w:r>
          </w:p>
          <w:p w14:paraId="319D5365">
            <w:pPr>
              <w:spacing w:line="240" w:lineRule="auto"/>
              <w:rPr>
                <w:rFonts w:hint="default" w:eastAsia="SimSun"/>
                <w:lang w:val="en-US" w:eastAsia="zh-CN"/>
              </w:rPr>
            </w:pPr>
            <w:r>
              <w:rPr>
                <w:rFonts w:hint="eastAsia" w:eastAsia="SimSun"/>
                <w:lang w:val="en-US" w:eastAsia="zh-CN"/>
              </w:rPr>
              <w:t>Example:Queue</w:t>
            </w:r>
          </w:p>
        </w:tc>
      </w:tr>
    </w:tbl>
    <w:p w14:paraId="1CC6BB46"/>
    <w:p w14:paraId="01BFCD71">
      <w:r>
        <w:t>(b) A queue can be implemented as a linear queue or as a circular queue. Explain one reason why a circular queue is often preferred.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A62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664602B">
            <w:pPr>
              <w:spacing w:line="240" w:lineRule="auto"/>
              <w:rPr>
                <w:rFonts w:hint="default" w:eastAsia="SimSun"/>
                <w:lang w:val="en-US" w:eastAsia="zh-CN"/>
              </w:rPr>
            </w:pPr>
            <w:commentRangeStart w:id="11"/>
            <w:r>
              <w:rPr>
                <w:rFonts w:hint="eastAsia" w:eastAsia="SimSun"/>
                <w:lang w:val="en-US" w:eastAsia="zh-CN"/>
              </w:rPr>
              <w:t>Because it can make use of memory more efficiently. For instance, when the pointer is to the end of the bound of list, it can be wrapped back and reuse the space for popped element.</w:t>
            </w:r>
            <w:commentRangeEnd w:id="11"/>
            <w:r>
              <w:rPr>
                <w:rStyle w:val="CommentReference"/>
              </w:rPr>
              <w:commentReference w:id="11"/>
            </w:r>
          </w:p>
        </w:tc>
      </w:tr>
    </w:tbl>
    <w:p w14:paraId="44EF40C6"/>
    <w:p w14:paraId="1464C160">
      <w:r>
        <w:t>(c) State what is meant by a directed graph.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B14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2B6C523">
            <w:pPr>
              <w:spacing w:line="240" w:lineRule="auto"/>
            </w:pPr>
            <w:r>
              <w:t>Write your answer here.</w:t>
            </w:r>
          </w:p>
          <w:p w14:paraId="53C6353B">
            <w:pPr>
              <w:spacing w:line="240" w:lineRule="auto"/>
              <w:rPr>
                <w:rFonts w:hint="default" w:eastAsia="SimSun"/>
                <w:lang w:val="en-US" w:eastAsia="zh-CN"/>
              </w:rPr>
            </w:pPr>
            <w:commentRangeStart w:id="12"/>
            <w:r>
              <w:rPr>
                <w:rFonts w:hint="eastAsia" w:eastAsia="SimSun"/>
                <w:lang w:val="en-US" w:eastAsia="zh-CN"/>
              </w:rPr>
              <w:t>Graphs with arrows with directions.</w:t>
            </w:r>
            <w:commentRangeEnd w:id="12"/>
            <w:r>
              <w:rPr>
                <w:rStyle w:val="CommentReference"/>
              </w:rPr>
              <w:commentReference w:id="12"/>
            </w:r>
          </w:p>
        </w:tc>
      </w:tr>
    </w:tbl>
    <w:p w14:paraId="5B2108E7"/>
    <w:p w14:paraId="2C1F732D"/>
    <w:sectPr>
      <w:headerReference r:id="rId5" w:type="default"/>
      <w:footerReference r:id="rId6" w:type="default"/>
      <w:pgSz w:w="11906" w:h="16838"/>
      <w:pgMar w:top="1440" w:right="1797" w:bottom="1440" w:left="1797" w:header="720" w:footer="720"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30T01:18:05Z">
    <w:p>
      <w:pPr>
        <w:pStyle w:val="CommentText"/>
      </w:pPr>
      <w:r>
        <w:rPr>
          <w:rStyle w:val="CommentReference"/>
        </w:rPr>
        <w:annotationRef/>
      </w:r>
      <w:r>
        <w:t>2/4 - Both definitions are given, but neither has an example from the class Car. Add e.g. RegNumber as an attribute and CalcCharge() as a method. (-2)</w:t>
      </w:r>
    </w:p>
  </w:comment>
  <w:comment w:id="1" w:author="Teacher" w:initials="T" w:date="2026-10-30T01:18:05Z">
    <w:p>
      <w:pPr>
        <w:pStyle w:val="CommentText"/>
      </w:pPr>
      <w:r>
        <w:rPr>
          <w:rStyle w:val="CommentReference"/>
        </w:rPr>
        <w:annotationRef/>
      </w:r>
      <w:r>
        <w:t>7/12 - Three problems: GetRegNumber() returns self.RegNumber, which does not exist (the attribute is self.__RegNumber); the method is named SetHour instead of SetHours and writes to self.HoursParked, which also does not exist; and SetHours has no 1 &lt;= newHours &lt;= 24 check. (-5)</w:t>
      </w:r>
    </w:p>
  </w:comment>
  <w:comment w:id="2" w:author="Teacher" w:initials="T" w:date="2026-10-30T01:18:05Z">
    <w:p>
      <w:pPr>
        <w:pStyle w:val="CommentText"/>
      </w:pPr>
      <w:r>
        <w:rPr>
          <w:rStyle w:val="CommentReference"/>
        </w:rPr>
        <w:annotationRef/>
      </w:r>
      <w:r>
        <w:t>4/5 - The one-line formula gives 0 for a non-member: int(False) is 0, so min(0, 1) is 0 and the whole charge becomes 0. Use an if/else so that a non-member pays rate x hours. (-1)</w:t>
      </w:r>
    </w:p>
  </w:comment>
  <w:comment w:id="3" w:author="Teacher" w:initials="T" w:date="2026-10-30T01:18:05Z">
    <w:p>
      <w:pPr>
        <w:pStyle w:val="CommentText"/>
      </w:pPr>
      <w:r>
        <w:rPr>
          <w:rStyle w:val="CommentReference"/>
        </w:rPr>
        <w:annotationRef/>
      </w:r>
      <w:r>
        <w:t>6/7 - The output line calls GetRegNumber() and CalcCharge() on the class instead of on the object, which raises an error - use Cars[i]. Also note that bool(input()) makes every driver a member, because bool('False') is True. (-1)</w:t>
      </w:r>
    </w:p>
  </w:comment>
  <w:comment w:id="4" w:author="Teacher" w:initials="T" w:date="2026-10-30T01:18:05Z">
    <w:p>
      <w:pPr>
        <w:pStyle w:val="CommentText"/>
      </w:pPr>
      <w:r>
        <w:rPr>
          <w:rStyle w:val="CommentReference"/>
        </w:rPr>
        <w:annotationRef/>
      </w:r>
      <w:r>
        <w:t>Full marks. - The screenshot is accepted (follow-through). Two things to check for next time: the third car shows 4.5, which is the member price - bool(input()) treats 'False' as True; and the code in (d) would not produce this output because it calls the methods on the class. The answer box must hold exactly the version you ran.</w:t>
      </w:r>
    </w:p>
  </w:comment>
  <w:comment w:id="5" w:author="Teacher" w:initials="T" w:date="2026-10-30T01:18:05Z">
    <w:p>
      <w:pPr>
        <w:pStyle w:val="CommentText"/>
      </w:pPr>
      <w:r>
        <w:rPr>
          <w:rStyle w:val="CommentReference"/>
        </w:rPr>
        <w:annotationRef/>
      </w:r>
      <w:r>
        <w:t>3/4 - The free indices are 1, 4, 2 and 5. 'Index:7' is not one of them - 7 holds the value 55 and is not free. (-1)</w:t>
      </w:r>
    </w:p>
  </w:comment>
  <w:comment w:id="6" w:author="Teacher" w:initials="T" w:date="2026-10-30T01:18:05Z">
    <w:p>
      <w:pPr>
        <w:pStyle w:val="CommentText"/>
      </w:pPr>
      <w:r>
        <w:rPr>
          <w:rStyle w:val="CommentReference"/>
        </w:rPr>
        <w:annotationRef/>
      </w:r>
      <w:r>
        <w:t>2/6 - Only the two complexities are given. The explanation is needed: the linked list has to be followed from startPointer because a node can only be reached through the one before it, giving O(n); a sorted array can use a binary search, which halves the remaining range each time, giving O(log n). (-4)</w:t>
      </w:r>
    </w:p>
  </w:comment>
  <w:comment w:id="7" w:author="Teacher" w:initials="T" w:date="2026-10-30T01:18:05Z">
    <w:p>
      <w:pPr>
        <w:pStyle w:val="CommentText"/>
      </w:pPr>
      <w:r>
        <w:rPr>
          <w:rStyle w:val="CommentReference"/>
        </w:rPr>
        <w:annotationRef/>
      </w:r>
      <w:r>
        <w:t>Full marks. - Row 3 leaves the 'Branch taken' cell empty. The item has already been found there; the published answer writes 'found'. Marks are awarded, but do fill the cell in.</w:t>
      </w:r>
    </w:p>
  </w:comment>
  <w:comment w:id="8" w:author="Teacher" w:initials="T" w:date="2026-10-30T01:18:05Z">
    <w:p>
      <w:pPr>
        <w:pStyle w:val="CommentText"/>
      </w:pPr>
      <w:r>
        <w:rPr>
          <w:rStyle w:val="CommentReference"/>
        </w:rPr>
        <w:annotationRef/>
      </w:r>
      <w:r>
        <w:t>2/6 - Only the halving idea is given. The question also asks you to compare with the linked list (it must be traversed from the start, up to n comparisons, O(n)) and to state the maximum number of comparisons for this tree, which is 3. (-4)</w:t>
      </w:r>
    </w:p>
  </w:comment>
  <w:comment w:id="9" w:author="Teacher" w:initials="T" w:date="2026-10-30T01:18:05Z">
    <w:p>
      <w:pPr>
        <w:pStyle w:val="CommentText"/>
      </w:pPr>
      <w:r>
        <w:rPr>
          <w:rStyle w:val="CommentReference"/>
        </w:rPr>
        <w:annotationRef/>
      </w:r>
      <w:r>
        <w:t>2/4 - Describe the path: 50 -&gt; 30 -&gt; 40 -&gt; nullPointer, then say that the loop ends when itemPointer becomes the null pointer and that -1 is returned. Only the last two points are made. (-2)</w:t>
      </w:r>
    </w:p>
  </w:comment>
  <w:comment w:id="10" w:author="Teacher" w:initials="T" w:date="2026-10-30T01:18:05Z">
    <w:p>
      <w:pPr>
        <w:pStyle w:val="CommentText"/>
      </w:pPr>
      <w:r>
        <w:rPr>
          <w:rStyle w:val="CommentReference"/>
        </w:rPr>
        <w:annotationRef/>
      </w:r>
      <w:r>
        <w:t>2/3 - Add that the way the data is stored is hidden and is not part of the definition of the ADT. (-1)</w:t>
      </w:r>
    </w:p>
  </w:comment>
  <w:comment w:id="11" w:author="Teacher" w:initials="T" w:date="2026-10-30T01:18:05Z">
    <w:p>
      <w:pPr>
        <w:pStyle w:val="CommentText"/>
      </w:pPr>
      <w:r>
        <w:rPr>
          <w:rStyle w:val="CommentReference"/>
        </w:rPr>
        <w:annotationRef/>
      </w:r>
      <w:r>
        <w:t>2/3 - Add the reason a linear queue is a problem: the space freed at the front cannot be reused, so it may report that it is full while there is still empty space. (-1)</w:t>
      </w:r>
    </w:p>
  </w:comment>
  <w:comment w:id="12" w:author="Teacher" w:initials="T" w:date="2026-10-30T01:18:05Z">
    <w:p>
      <w:pPr>
        <w:pStyle w:val="CommentText"/>
      </w:pPr>
      <w:r>
        <w:rPr>
          <w:rStyle w:val="CommentReference"/>
        </w:rPr>
        <w:annotationRef/>
      </w:r>
      <w:r>
        <w:t>1/2 - Add the consequence: an edge can only be traversed one way, so an edge from A to B is not the same as an edge from B to A. (-1)</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Ｐゴシック">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1D7DA">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w:t>
    </w:r>
    <w:r>
      <w:rPr>
        <w:rFonts w:hint="eastAsia" w:eastAsia="SimSun"/>
        <w:lang w:val="en-US" w:eastAsia="zh-CN"/>
      </w:rPr>
      <w:t>刘达</w:t>
    </w:r>
    <w:bookmarkStart w:id="0" w:name="_GoBack"/>
    <w:bookmarkEnd w:id="0"/>
    <w:r>
      <w:t>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14C72A25"/>
    <w:rsid w:val="28366E54"/>
    <w:rsid w:val="296B214D"/>
    <w:rsid w:val="34842A78"/>
    <w:rsid w:val="35030C9C"/>
    <w:rsid w:val="3A2B0CF2"/>
    <w:rsid w:val="3A4818A4"/>
    <w:rsid w:val="440A4948"/>
    <w:rsid w:val="499A09EB"/>
    <w:rsid w:val="4FD277EE"/>
    <w:rsid w:val="50B734D4"/>
    <w:rsid w:val="55B27F17"/>
    <w:rsid w:val="565005FD"/>
    <w:rsid w:val="61D457C6"/>
    <w:rsid w:val="66693888"/>
    <w:rsid w:val="672F50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338</Words>
  <Characters>1937</Characters>
  <Lines>20</Lines>
  <Paragraphs>5</Paragraphs>
  <TotalTime>7</TotalTime>
  <ScaleCrop>false</ScaleCrop>
  <LinksUpToDate>false</LinksUpToDate>
  <CharactersWithSpaces>2364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刘达</cp:lastModifiedBy>
  <dcterms:modified xsi:type="dcterms:W3CDTF">2026-10-28T16:57:36Z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eyJoZGlkIjoiNmZjYjM3YjRiNDZlNmQ3YmU5NDg5NTFjZjFmYTE1OGQiLCJ1c2VySWQiOiIxNjE1OTE5MzUzIn0=</vt:lpwstr>
  </property>
  <property fmtid="{D5CDD505-2E9C-101B-9397-08002B2CF9AE}" pid="3" name="KSOProductBuildVer">
    <vt:lpwstr>2052-12.1.0.29161</vt:lpwstr>
  </property>
  <property fmtid="{D5CDD505-2E9C-101B-9397-08002B2CF9AE}" pid="4" name="ICV">
    <vt:lpwstr>7849D2B229624F1B9C0350618DFD8C5D_13</vt:lpwstr>
  </property>
</Properties>
</file>