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F0525">
      <w:r>
        <w:t>Homework assignment 06</w:t>
      </w:r>
    </w:p>
    <w:p w14:paraId="4943764B"/>
    <w:p w14:paraId="3766899D">
      <w:pPr>
        <w:jc w:val="right"/>
      </w:pPr>
      <w:r>
        <w:t>Due 2026-Oct-29</w:t>
      </w:r>
    </w:p>
    <w:p w14:paraId="088C8C55">
      <w:r>
        <w:t>Answer the following questions about file handling, object-oriented programming and abstract data types.</w:t>
      </w:r>
    </w:p>
    <w:p w14:paraId="1B91DEF2">
      <w:r>
        <w:t>The marks for each question are shown in brackets [ ]. Total marks: 100.</w:t>
      </w:r>
    </w:p>
    <w:p w14:paraId="478479A3">
      <w:r>
        <w:t>Write your answers in the answer boxes. For all programming questions, write Python code.</w:t>
      </w:r>
    </w:p>
    <w:p w14:paraId="2CD053FE">
      <w:r>
        <w:t>The text files HighScoreTable.txt and HashData.txt are provided with this homework.</w:t>
      </w:r>
    </w:p>
    <w:p w14:paraId="231F6881"/>
    <w:p w14:paraId="15851EA6">
      <w:r>
        <w:t>Question 1 - File handling and 2D arrays  (25 marks)</w:t>
      </w:r>
    </w:p>
    <w:p w14:paraId="1B9D09BA">
      <w:r>
        <w:t>The text file HighScoreTable.txt stores the top seven player scores for a game.</w:t>
      </w:r>
    </w:p>
    <w:p w14:paraId="7A58B9E4">
      <w:r>
        <w:t>The data in the file is stored in the order: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1B2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F4BE524">
            <w:pPr>
              <w:spacing w:line="240" w:lineRule="auto"/>
            </w:pPr>
            <w:r>
              <w:rPr>
                <w:rFonts w:ascii="Courier New" w:hAnsi="Courier New"/>
                <w:sz w:val="19"/>
              </w:rPr>
              <w:t xml:space="preserve"> Player ID</w:t>
            </w:r>
          </w:p>
          <w:p w14:paraId="0049B2C7">
            <w:pPr>
              <w:spacing w:line="240" w:lineRule="auto"/>
            </w:pPr>
            <w:r>
              <w:rPr>
                <w:rFonts w:ascii="Courier New" w:hAnsi="Courier New"/>
                <w:sz w:val="19"/>
              </w:rPr>
              <w:t xml:space="preserve"> Game level</w:t>
            </w:r>
          </w:p>
          <w:p w14:paraId="29BC1BF9">
            <w:pPr>
              <w:spacing w:line="240" w:lineRule="auto"/>
            </w:pPr>
            <w:r>
              <w:rPr>
                <w:rFonts w:ascii="Courier New" w:hAnsi="Courier New"/>
                <w:sz w:val="19"/>
              </w:rPr>
              <w:t xml:space="preserve"> Score</w:t>
            </w:r>
          </w:p>
        </w:tc>
      </w:tr>
    </w:tbl>
    <w:p w14:paraId="45223821"/>
    <w:p w14:paraId="2A1ED8C3">
      <w:r>
        <w:t>Each item of data is stored on a new line. For example, the first set of data in the file is: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9FE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0207506">
            <w:pPr>
              <w:spacing w:line="240" w:lineRule="auto"/>
            </w:pPr>
            <w:r>
              <w:rPr>
                <w:rFonts w:ascii="Courier New" w:hAnsi="Courier New"/>
                <w:sz w:val="19"/>
              </w:rPr>
              <w:t xml:space="preserve"> QXTB</w:t>
            </w:r>
          </w:p>
          <w:p w14:paraId="35157122">
            <w:pPr>
              <w:spacing w:line="240" w:lineRule="auto"/>
            </w:pPr>
            <w:r>
              <w:rPr>
                <w:rFonts w:ascii="Courier New" w:hAnsi="Courier New"/>
                <w:sz w:val="19"/>
              </w:rPr>
              <w:t xml:space="preserve"> 4</w:t>
            </w:r>
          </w:p>
          <w:p w14:paraId="29DCBC67">
            <w:pPr>
              <w:spacing w:line="240" w:lineRule="auto"/>
            </w:pPr>
            <w:r>
              <w:rPr>
                <w:rFonts w:ascii="Courier New" w:hAnsi="Courier New"/>
                <w:sz w:val="19"/>
              </w:rPr>
              <w:t xml:space="preserve"> 18</w:t>
            </w:r>
          </w:p>
        </w:tc>
      </w:tr>
    </w:tbl>
    <w:p w14:paraId="173D2C9E"/>
    <w:p w14:paraId="74EFA904">
      <w:r>
        <w:t>(a) The data about the players and their scores is stored in a 2D array of strings with the identifier HighScores.</w:t>
      </w:r>
    </w:p>
    <w:p w14:paraId="7556BC0D">
      <w:r>
        <w:t>The first dimension of the array has seven elements: one for each player. The second dimension has three elements: one for the player ID, one for the game level and one for the score. All data is stored in the array as strings.</w:t>
      </w:r>
    </w:p>
    <w:p w14:paraId="0012EB7F">
      <w:r>
        <w:t>HighScores is declared local to the main program, and all elements are initialised to an empty string, for example " ".</w:t>
      </w:r>
    </w:p>
    <w:p w14:paraId="50FF868E">
      <w:r>
        <w:t>Write program code to declare and initialise HighScores.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23E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2615131">
            <w:pPr>
              <w:spacing w:line="240" w:lineRule="auto"/>
            </w:pPr>
            <w:r>
              <w:t>Copy and paste your code here.</w:t>
            </w:r>
          </w:p>
          <w:p w14:paraId="3DBBA35B">
            <w:pPr>
              <w:spacing w:line="240" w:lineRule="auto"/>
              <w:rPr>
                <w:rFonts w:hint="default"/>
              </w:rPr>
            </w:pPr>
            <w:r>
              <w:rPr>
                <w:rFonts w:hint="default"/>
              </w:rPr>
              <w:t>HighScores=[]</w:t>
            </w:r>
          </w:p>
          <w:p w14:paraId="7998F0A4">
            <w:pPr>
              <w:spacing w:line="240" w:lineRule="auto"/>
              <w:rPr>
                <w:rFonts w:hint="default"/>
              </w:rPr>
            </w:pPr>
            <w:r>
              <w:rPr>
                <w:rFonts w:hint="default"/>
              </w:rPr>
              <w:t>for i in range(7):</w:t>
            </w:r>
          </w:p>
          <w:p w14:paraId="271C9150">
            <w:pPr>
              <w:spacing w:line="240" w:lineRule="auto"/>
              <w:rPr>
                <w:rFonts w:hint="default"/>
              </w:rPr>
            </w:pPr>
            <w:r>
              <w:rPr>
                <w:rFonts w:hint="default"/>
              </w:rPr>
              <w:t xml:space="preserve">    Set=["","",""]</w:t>
            </w:r>
          </w:p>
          <w:p w14:paraId="54F7F64B">
            <w:pPr>
              <w:spacing w:line="240" w:lineRule="auto"/>
            </w:pPr>
            <w:r>
              <w:rPr>
                <w:rFonts w:hint="default"/>
              </w:rPr>
              <w:t xml:space="preserve">    HighScores.append(Set)</w:t>
            </w:r>
          </w:p>
          <w:p w14:paraId="01C1CAA1">
            <w:pPr>
              <w:spacing w:line="240" w:lineRule="auto"/>
            </w:pPr>
          </w:p>
        </w:tc>
      </w:tr>
    </w:tbl>
    <w:p w14:paraId="2115F5C4"/>
    <w:p w14:paraId="501CC952">
      <w:r>
        <w:t>(b) The function ReadData() reads the data from HighScoreTable.txt and stores the data in a 2D array. The function returns the 2D array.</w:t>
      </w:r>
    </w:p>
    <w:p w14:paraId="644440A0">
      <w:r>
        <w:t>The function uses exception handling when opening and reading data from the file.</w:t>
      </w:r>
    </w:p>
    <w:p w14:paraId="7749D9F2">
      <w:r>
        <w:t>Write program code for ReadData().  [7]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34B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E706771">
            <w:pPr>
              <w:spacing w:line="240" w:lineRule="auto"/>
            </w:pPr>
            <w:r>
              <w:t>Copy and paste your code here.</w:t>
            </w:r>
          </w:p>
          <w:p w14:paraId="0FCC9586">
            <w:pPr>
              <w:spacing w:line="240" w:lineRule="auto"/>
              <w:rPr>
                <w:rFonts w:hint="default"/>
              </w:rPr>
            </w:pPr>
            <w:r>
              <w:rPr>
                <w:rFonts w:hint="default"/>
              </w:rPr>
              <w:t>def ReadData():</w:t>
            </w:r>
          </w:p>
          <w:p w14:paraId="7710760C">
            <w:pPr>
              <w:spacing w:line="240" w:lineRule="auto"/>
              <w:rPr>
                <w:rFonts w:hint="default"/>
              </w:rPr>
            </w:pPr>
            <w:r>
              <w:rPr>
                <w:rFonts w:hint="default"/>
              </w:rPr>
              <w:t xml:space="preserve">    global HighScores</w:t>
            </w:r>
          </w:p>
          <w:p w14:paraId="6F62ADAB">
            <w:pPr>
              <w:spacing w:line="240" w:lineRule="auto"/>
              <w:rPr>
                <w:rFonts w:hint="default"/>
              </w:rPr>
            </w:pPr>
            <w:r>
              <w:rPr>
                <w:rFonts w:hint="default"/>
              </w:rPr>
              <w:t xml:space="preserve">    try:</w:t>
            </w:r>
          </w:p>
          <w:p w14:paraId="1AD5BA2D">
            <w:pPr>
              <w:spacing w:line="240" w:lineRule="auto"/>
              <w:rPr>
                <w:rFonts w:hint="default"/>
              </w:rPr>
            </w:pPr>
            <w:r>
              <w:rPr>
                <w:rFonts w:hint="default"/>
              </w:rPr>
              <w:t xml:space="preserve">        filehandler=open("HighScoreTable.txt","r")</w:t>
            </w:r>
          </w:p>
          <w:p w14:paraId="21D1454E">
            <w:pPr>
              <w:spacing w:line="240" w:lineRule="auto"/>
              <w:rPr>
                <w:rFonts w:hint="default"/>
              </w:rPr>
            </w:pPr>
            <w:r>
              <w:rPr>
                <w:rFonts w:hint="default"/>
              </w:rPr>
              <w:t xml:space="preserve">        for i in range(len(HighScores)):</w:t>
            </w:r>
          </w:p>
          <w:p w14:paraId="6C267F1B">
            <w:pPr>
              <w:spacing w:line="240" w:lineRule="auto"/>
              <w:rPr>
                <w:rFonts w:hint="default"/>
              </w:rPr>
            </w:pPr>
            <w:r>
              <w:rPr>
                <w:rFonts w:hint="default"/>
              </w:rPr>
              <w:t xml:space="preserve">            LineA=filehandler.readline().strip()</w:t>
            </w:r>
          </w:p>
          <w:p w14:paraId="765D285B">
            <w:pPr>
              <w:spacing w:line="240" w:lineRule="auto"/>
              <w:rPr>
                <w:rFonts w:hint="default"/>
              </w:rPr>
            </w:pPr>
            <w:r>
              <w:rPr>
                <w:rFonts w:hint="default"/>
              </w:rPr>
              <w:t xml:space="preserve">            LineB=filehandler.readline().strip()</w:t>
            </w:r>
          </w:p>
          <w:p w14:paraId="7B0E2867">
            <w:pPr>
              <w:spacing w:line="240" w:lineRule="auto"/>
              <w:rPr>
                <w:rFonts w:hint="default"/>
              </w:rPr>
            </w:pPr>
            <w:r>
              <w:rPr>
                <w:rFonts w:hint="default"/>
              </w:rPr>
              <w:t xml:space="preserve">            LineC=filehandler.readline().strip()</w:t>
            </w:r>
          </w:p>
          <w:p w14:paraId="29C485F9">
            <w:pPr>
              <w:spacing w:line="240" w:lineRule="auto"/>
              <w:rPr>
                <w:rFonts w:hint="default"/>
              </w:rPr>
            </w:pPr>
            <w:r>
              <w:rPr>
                <w:rFonts w:hint="default"/>
              </w:rPr>
              <w:t xml:space="preserve">            HighScores[i][0]=LineA</w:t>
            </w:r>
          </w:p>
          <w:p w14:paraId="6C651AF3">
            <w:pPr>
              <w:spacing w:line="240" w:lineRule="auto"/>
              <w:rPr>
                <w:rFonts w:hint="default"/>
              </w:rPr>
            </w:pPr>
            <w:r>
              <w:rPr>
                <w:rFonts w:hint="default"/>
              </w:rPr>
              <w:t xml:space="preserve">            HighScores[i][1]=LineB</w:t>
            </w:r>
          </w:p>
          <w:p w14:paraId="14F4BA59">
            <w:pPr>
              <w:spacing w:line="240" w:lineRule="auto"/>
              <w:rPr>
                <w:rFonts w:hint="default"/>
              </w:rPr>
            </w:pPr>
            <w:r>
              <w:rPr>
                <w:rFonts w:hint="default"/>
              </w:rPr>
              <w:t xml:space="preserve">            HighScores[i][2]=LineC #Score</w:t>
            </w:r>
          </w:p>
          <w:p w14:paraId="38241575">
            <w:pPr>
              <w:spacing w:line="240" w:lineRule="auto"/>
              <w:rPr>
                <w:rFonts w:hint="default"/>
              </w:rPr>
            </w:pPr>
            <w:r>
              <w:rPr>
                <w:rFonts w:hint="default"/>
              </w:rPr>
              <w:t xml:space="preserve">        filehandler.close()</w:t>
            </w:r>
          </w:p>
          <w:p w14:paraId="7EED9F9B">
            <w:pPr>
              <w:spacing w:line="240" w:lineRule="auto"/>
              <w:rPr>
                <w:rFonts w:hint="default"/>
              </w:rPr>
            </w:pPr>
            <w:r>
              <w:rPr>
                <w:rFonts w:hint="default"/>
              </w:rPr>
              <w:t xml:space="preserve">    except:</w:t>
            </w:r>
          </w:p>
          <w:p w14:paraId="1AAFBB15">
            <w:pPr>
              <w:spacing w:line="240" w:lineRule="auto"/>
            </w:pPr>
            <w:r>
              <w:rPr>
                <w:rFonts w:hint="default"/>
              </w:rPr>
              <w:t xml:space="preserve">        print("File not found")</w:t>
            </w:r>
          </w:p>
          <w:p w14:paraId="56EDE002">
            <w:pPr>
              <w:spacing w:line="240" w:lineRule="auto"/>
            </w:pPr>
          </w:p>
        </w:tc>
      </w:tr>
    </w:tbl>
    <w:p w14:paraId="6BECEB6C"/>
    <w:p w14:paraId="1229A79A">
      <w:r>
        <w:t>(c) The procedure OutputHighScores() takes a 2D array as a parameter. It outputs each player's ID, level and score in the order they are in the array. The outputs are in the format: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02F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240A690">
            <w:pPr>
              <w:spacing w:line="240" w:lineRule="auto"/>
            </w:pPr>
            <w:r>
              <w:rPr>
                <w:rFonts w:ascii="Courier New" w:hAnsi="Courier New"/>
                <w:sz w:val="19"/>
              </w:rPr>
              <w:t xml:space="preserve"> QXTB reached level 4 with a score of 18</w:t>
            </w:r>
          </w:p>
        </w:tc>
      </w:tr>
    </w:tbl>
    <w:p w14:paraId="7057457E"/>
    <w:p w14:paraId="466FF49B">
      <w:r>
        <w:t>Write program code for OutputHighScores().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B535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6CA4CD67">
            <w:pPr>
              <w:spacing w:line="240" w:lineRule="auto"/>
            </w:pPr>
            <w:r>
              <w:t>Copy and paste your code here.</w:t>
            </w:r>
          </w:p>
          <w:p w14:paraId="497FC105">
            <w:pPr>
              <w:spacing w:line="240" w:lineRule="auto"/>
              <w:rPr>
                <w:rFonts w:hint="default"/>
              </w:rPr>
            </w:pPr>
            <w:r>
              <w:rPr>
                <w:rFonts w:hint="default"/>
              </w:rPr>
              <w:t>def OutputHighScores(HighScores):</w:t>
            </w:r>
          </w:p>
          <w:p w14:paraId="1F2C7012">
            <w:pPr>
              <w:spacing w:line="240" w:lineRule="auto"/>
              <w:rPr>
                <w:rFonts w:hint="default"/>
              </w:rPr>
            </w:pPr>
            <w:r>
              <w:rPr>
                <w:rFonts w:hint="default"/>
              </w:rPr>
              <w:t xml:space="preserve">    for i in range(len(HighScores)):</w:t>
            </w:r>
          </w:p>
          <w:p w14:paraId="016BA960">
            <w:pPr>
              <w:spacing w:line="240" w:lineRule="auto"/>
            </w:pPr>
            <w:r>
              <w:rPr>
                <w:rFonts w:hint="default"/>
              </w:rPr>
              <w:t xml:space="preserve">        print(f"{HighScores[i][0]} reached level {HighScores[i][1]} with a score of {HighScores[i][2]}")</w:t>
            </w:r>
          </w:p>
          <w:p w14:paraId="1CB0E3F5">
            <w:pPr>
              <w:spacing w:line="240" w:lineRule="auto"/>
            </w:pPr>
          </w:p>
        </w:tc>
      </w:tr>
    </w:tbl>
    <w:p w14:paraId="22CA2836"/>
    <w:p w14:paraId="24F0242C">
      <w:r>
        <w:t>(d) The scores in HighScoreTable.txt are not in order.</w:t>
      </w:r>
    </w:p>
    <w:p w14:paraId="03BC736C">
      <w:r>
        <w:t>The player scores are first sorted by the game level they reached. For example, all players that reached level 5 are higher in the high score table than players that reached level 4.</w:t>
      </w:r>
    </w:p>
    <w:p w14:paraId="092189BD">
      <w:r>
        <w:t>The players that reached the same level are then sorted in descending order of score.</w:t>
      </w:r>
    </w:p>
    <w:p w14:paraId="03677E74">
      <w:r>
        <w:t>The function SortScores() uses a bubble sort to sort the data as described and returns the sorted array.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B2E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444DFB0">
            <w:pPr>
              <w:spacing w:line="240" w:lineRule="auto"/>
            </w:pPr>
            <w:r>
              <w:t>Copy and paste your code here.</w:t>
            </w:r>
          </w:p>
          <w:p w14:paraId="4E78B329">
            <w:pPr>
              <w:spacing w:line="240" w:lineRule="auto"/>
              <w:rPr>
                <w:rFonts w:hint="default"/>
              </w:rPr>
            </w:pPr>
            <w:r>
              <w:rPr>
                <w:rFonts w:hint="default"/>
              </w:rPr>
              <w:t>def SortScores():</w:t>
            </w:r>
          </w:p>
          <w:p w14:paraId="50DE1E3E">
            <w:pPr>
              <w:spacing w:line="240" w:lineRule="auto"/>
              <w:rPr>
                <w:rFonts w:hint="default"/>
              </w:rPr>
            </w:pPr>
            <w:r>
              <w:rPr>
                <w:rFonts w:hint="default"/>
              </w:rPr>
              <w:t xml:space="preserve">    global HighScores</w:t>
            </w:r>
          </w:p>
          <w:p w14:paraId="51DF5DD9">
            <w:pPr>
              <w:spacing w:line="240" w:lineRule="auto"/>
              <w:rPr>
                <w:rFonts w:hint="default"/>
              </w:rPr>
            </w:pPr>
            <w:r>
              <w:rPr>
                <w:rFonts w:hint="default"/>
              </w:rPr>
              <w:t xml:space="preserve">    t=0</w:t>
            </w:r>
          </w:p>
          <w:p w14:paraId="41B558E7">
            <w:pPr>
              <w:spacing w:line="240" w:lineRule="auto"/>
              <w:rPr>
                <w:rFonts w:hint="default"/>
              </w:rPr>
            </w:pPr>
            <w:r>
              <w:rPr>
                <w:rFonts w:hint="default"/>
              </w:rPr>
              <w:t xml:space="preserve">    for i in range(len(HighScores)):</w:t>
            </w:r>
          </w:p>
          <w:p w14:paraId="5A7FD55B">
            <w:pPr>
              <w:spacing w:line="240" w:lineRule="auto"/>
              <w:rPr>
                <w:rFonts w:hint="default"/>
              </w:rPr>
            </w:pPr>
            <w:r>
              <w:rPr>
                <w:rFonts w:hint="default"/>
              </w:rPr>
              <w:t xml:space="preserve">        Flag=False</w:t>
            </w:r>
          </w:p>
          <w:p w14:paraId="6BED8348">
            <w:pPr>
              <w:spacing w:line="240" w:lineRule="auto"/>
              <w:rPr>
                <w:rFonts w:hint="default"/>
              </w:rPr>
            </w:pPr>
            <w:r>
              <w:rPr>
                <w:rFonts w:hint="default"/>
              </w:rPr>
              <w:t xml:space="preserve">        for j in range(i+1,len(HighScores)-t):</w:t>
            </w:r>
          </w:p>
          <w:p w14:paraId="79AD826C">
            <w:pPr>
              <w:spacing w:line="240" w:lineRule="auto"/>
              <w:rPr>
                <w:rFonts w:hint="default"/>
              </w:rPr>
            </w:pPr>
            <w:r>
              <w:rPr>
                <w:rFonts w:hint="default"/>
              </w:rPr>
              <w:t xml:space="preserve">            if int(HighScores[i][2])&lt;int(HighScores[j][2]):</w:t>
            </w:r>
          </w:p>
          <w:p w14:paraId="28E9F2FE">
            <w:pPr>
              <w:spacing w:line="240" w:lineRule="auto"/>
              <w:rPr>
                <w:rFonts w:hint="default"/>
              </w:rPr>
            </w:pPr>
            <w:r>
              <w:rPr>
                <w:rFonts w:hint="default"/>
              </w:rPr>
              <w:t xml:space="preserve">                HighScores[i],HighScores[j]=HighScores[j],HighScores[i]</w:t>
            </w:r>
          </w:p>
          <w:p w14:paraId="48F11E7F">
            <w:pPr>
              <w:spacing w:line="240" w:lineRule="auto"/>
              <w:rPr>
                <w:rFonts w:hint="default"/>
              </w:rPr>
            </w:pPr>
            <w:r>
              <w:rPr>
                <w:rFonts w:hint="default"/>
              </w:rPr>
              <w:t xml:space="preserve">                Flag=True</w:t>
            </w:r>
          </w:p>
          <w:p w14:paraId="6E38637B">
            <w:pPr>
              <w:spacing w:line="240" w:lineRule="auto"/>
              <w:rPr>
                <w:rFonts w:hint="default"/>
              </w:rPr>
            </w:pPr>
            <w:r>
              <w:rPr>
                <w:rFonts w:hint="default"/>
              </w:rPr>
              <w:t xml:space="preserve">        if Flag==False:</w:t>
            </w:r>
          </w:p>
          <w:p w14:paraId="1C1AC2A8">
            <w:pPr>
              <w:spacing w:line="240" w:lineRule="auto"/>
              <w:rPr>
                <w:rFonts w:hint="default"/>
              </w:rPr>
            </w:pPr>
            <w:r>
              <w:rPr>
                <w:rFonts w:hint="default"/>
              </w:rPr>
              <w:t xml:space="preserve">            break</w:t>
            </w:r>
          </w:p>
          <w:p w14:paraId="78040D85">
            <w:pPr>
              <w:spacing w:line="240" w:lineRule="auto"/>
              <w:rPr>
                <w:rFonts w:hint="default"/>
              </w:rPr>
            </w:pPr>
            <w:r>
              <w:rPr>
                <w:rFonts w:hint="default"/>
              </w:rPr>
              <w:t xml:space="preserve">        t=t+1</w:t>
            </w:r>
          </w:p>
          <w:p w14:paraId="5D0B4675">
            <w:pPr>
              <w:spacing w:line="240" w:lineRule="auto"/>
            </w:pPr>
            <w:r>
              <w:rPr>
                <w:rFonts w:hint="default"/>
              </w:rPr>
              <w:t xml:space="preserve">    return HighScores</w:t>
            </w:r>
          </w:p>
          <w:p w14:paraId="409E3C49">
            <w:pPr>
              <w:spacing w:line="240" w:lineRule="auto"/>
            </w:pPr>
          </w:p>
        </w:tc>
      </w:tr>
    </w:tbl>
    <w:p w14:paraId="136B651E"/>
    <w:p w14:paraId="05C788C7">
      <w:r>
        <w:t>(e) (i) Amend the main program to implement these steps in the order given:</w:t>
      </w:r>
    </w:p>
    <w:p w14:paraId="54808220">
      <w:pPr>
        <w:ind w:left="340"/>
      </w:pPr>
      <w:r>
        <w:t>call ReadData() and store the returned array in HighScores</w:t>
      </w:r>
    </w:p>
    <w:p w14:paraId="547457EF">
      <w:pPr>
        <w:ind w:left="340"/>
      </w:pPr>
      <w:r>
        <w:t>output "Before"</w:t>
      </w:r>
    </w:p>
    <w:p w14:paraId="5AB20FBE">
      <w:pPr>
        <w:ind w:left="340"/>
      </w:pPr>
      <w:r>
        <w:t>call OutputHighScores() with HighScores as a parameter</w:t>
      </w:r>
    </w:p>
    <w:p w14:paraId="7F47AD2C">
      <w:pPr>
        <w:ind w:left="340"/>
      </w:pPr>
      <w:r>
        <w:t>call SortScores() and store the returned array in HighScores</w:t>
      </w:r>
    </w:p>
    <w:p w14:paraId="22EC0156">
      <w:pPr>
        <w:ind w:left="340"/>
      </w:pPr>
      <w:r>
        <w:t>output "After"</w:t>
      </w:r>
    </w:p>
    <w:p w14:paraId="68BFD89D">
      <w:pPr>
        <w:ind w:left="340"/>
      </w:pPr>
      <w:r>
        <w:t>call OutputHighScores() with HighScores as a parameter.</w:t>
      </w:r>
    </w:p>
    <w:p w14:paraId="424DF794">
      <w:r>
        <w:t>Write program code for the main program.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3D6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A83953F">
            <w:pPr>
              <w:spacing w:line="240" w:lineRule="auto"/>
            </w:pPr>
            <w:r>
              <w:t>Copy and paste your code here.</w:t>
            </w:r>
          </w:p>
          <w:p w14:paraId="7316E4A4">
            <w:pPr>
              <w:spacing w:line="240" w:lineRule="auto"/>
            </w:pPr>
          </w:p>
          <w:p w14:paraId="2DA80227">
            <w:pPr>
              <w:spacing w:line="240" w:lineRule="auto"/>
              <w:rPr>
                <w:rFonts w:hint="default"/>
              </w:rPr>
            </w:pPr>
            <w:r>
              <w:rPr>
                <w:rFonts w:hint="default"/>
              </w:rPr>
              <w:t>HighScores=[]</w:t>
            </w:r>
          </w:p>
          <w:p w14:paraId="58CA09AE">
            <w:pPr>
              <w:spacing w:line="240" w:lineRule="auto"/>
              <w:rPr>
                <w:rFonts w:hint="default"/>
              </w:rPr>
            </w:pPr>
            <w:r>
              <w:rPr>
                <w:rFonts w:hint="default"/>
              </w:rPr>
              <w:t>for i in range(7):</w:t>
            </w:r>
          </w:p>
          <w:p w14:paraId="78E14813">
            <w:pPr>
              <w:spacing w:line="240" w:lineRule="auto"/>
              <w:rPr>
                <w:rFonts w:hint="default"/>
              </w:rPr>
            </w:pPr>
            <w:r>
              <w:rPr>
                <w:rFonts w:hint="default"/>
              </w:rPr>
              <w:t xml:space="preserve">    Set=["","",""]</w:t>
            </w:r>
          </w:p>
          <w:p w14:paraId="29FC4439">
            <w:pPr>
              <w:spacing w:line="240" w:lineRule="auto"/>
              <w:rPr>
                <w:rFonts w:hint="default"/>
              </w:rPr>
            </w:pPr>
            <w:r>
              <w:rPr>
                <w:rFonts w:hint="default"/>
              </w:rPr>
              <w:t xml:space="preserve">    HighScores.append(Set)</w:t>
            </w:r>
          </w:p>
          <w:p w14:paraId="38E53500">
            <w:pPr>
              <w:spacing w:line="240" w:lineRule="auto"/>
              <w:rPr>
                <w:rFonts w:hint="default"/>
              </w:rPr>
            </w:pPr>
            <w:r>
              <w:rPr>
                <w:rFonts w:hint="default"/>
              </w:rPr>
              <w:t>ReadData()</w:t>
            </w:r>
          </w:p>
          <w:p w14:paraId="606A61BB">
            <w:pPr>
              <w:spacing w:line="240" w:lineRule="auto"/>
              <w:rPr>
                <w:rFonts w:hint="default"/>
              </w:rPr>
            </w:pPr>
            <w:r>
              <w:rPr>
                <w:rFonts w:hint="default"/>
              </w:rPr>
              <w:t>print("Before")</w:t>
            </w:r>
          </w:p>
          <w:p w14:paraId="58547FC0">
            <w:pPr>
              <w:spacing w:line="240" w:lineRule="auto"/>
              <w:rPr>
                <w:rFonts w:hint="default"/>
              </w:rPr>
            </w:pPr>
            <w:r>
              <w:rPr>
                <w:rFonts w:hint="default"/>
              </w:rPr>
              <w:t>OutputHighScores(HighScores)</w:t>
            </w:r>
          </w:p>
          <w:p w14:paraId="32F4B4AD">
            <w:pPr>
              <w:spacing w:line="240" w:lineRule="auto"/>
              <w:rPr>
                <w:rFonts w:hint="default"/>
              </w:rPr>
            </w:pPr>
            <w:r>
              <w:rPr>
                <w:rFonts w:hint="default"/>
              </w:rPr>
              <w:t>HighScores=SortScores()</w:t>
            </w:r>
          </w:p>
          <w:p w14:paraId="69957284">
            <w:pPr>
              <w:spacing w:line="240" w:lineRule="auto"/>
              <w:rPr>
                <w:rFonts w:hint="default"/>
              </w:rPr>
            </w:pPr>
            <w:r>
              <w:rPr>
                <w:rFonts w:hint="default"/>
              </w:rPr>
              <w:t>print("After")</w:t>
            </w:r>
          </w:p>
          <w:p w14:paraId="042F99BE">
            <w:pPr>
              <w:spacing w:line="240" w:lineRule="auto"/>
              <w:rPr>
                <w:rFonts w:hint="default"/>
              </w:rPr>
            </w:pPr>
            <w:r>
              <w:rPr>
                <w:rFonts w:hint="default"/>
              </w:rPr>
              <w:t>OutputHighScores(HighScores)</w:t>
            </w:r>
          </w:p>
          <w:p w14:paraId="6C93DB5A">
            <w:pPr>
              <w:spacing w:line="240" w:lineRule="auto"/>
            </w:pPr>
          </w:p>
        </w:tc>
      </w:tr>
    </w:tbl>
    <w:p w14:paraId="5552CC58"/>
    <w:p w14:paraId="25EC8DDE">
      <w:pPr>
        <w:ind w:left="340"/>
      </w:pPr>
      <w:r>
        <w:t>(ii) Test your program.</w:t>
      </w:r>
    </w:p>
    <w:p w14:paraId="1594BB73">
      <w:r>
        <w:t>Take a screenshot of the output and paste it into the box below.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0B8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358EE69">
            <w:pPr>
              <w:spacing w:line="240" w:lineRule="auto"/>
            </w:pPr>
            <w:r>
              <w:t>Copy and paste your screenshot here.</w:t>
            </w:r>
          </w:p>
          <w:p w14:paraId="70DD46C6">
            <w:pPr>
              <w:spacing w:line="240" w:lineRule="auto"/>
            </w:pPr>
            <w:r>
              <w:rPr>
                <w:rFonts w:ascii="SimSun" w:hAnsi="SimSun" w:eastAsia="SimSun" w:cs="SimSun"/>
                <w:sz w:val="24"/>
                <w:szCs w:val="24"/>
              </w:rPr>
              <w:drawing>
                <wp:inline distT="0" distB="0" distL="114300" distR="114300">
                  <wp:extent cx="2646045" cy="2098040"/>
                  <wp:effectExtent l="0" t="0" r="952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2646045" cy="2098040"/>
                          </a:xfrm>
                          <a:prstGeom prst="rect">
                            <a:avLst/>
                          </a:prstGeom>
                          <a:noFill/>
                          <a:ln w="9525">
                            <a:noFill/>
                          </a:ln>
                        </pic:spPr>
                      </pic:pic>
                    </a:graphicData>
                  </a:graphic>
                </wp:inline>
              </w:drawing>
            </w:r>
          </w:p>
          <w:p w14:paraId="4163E460">
            <w:pPr>
              <w:spacing w:line="240" w:lineRule="auto"/>
            </w:pPr>
          </w:p>
          <w:p w14:paraId="56463421">
            <w:pPr>
              <w:spacing w:line="240" w:lineRule="auto"/>
            </w:pPr>
          </w:p>
        </w:tc>
      </w:tr>
    </w:tbl>
    <w:p w14:paraId="1D7BAC22"/>
    <w:p w14:paraId="50FF4248"/>
    <w:p w14:paraId="3F790042">
      <w:r>
        <w:t>Question 2 - Object-oriented programming: linked list  (42 marks)</w:t>
      </w:r>
    </w:p>
    <w:p w14:paraId="5E7CE09C">
      <w:r>
        <w:t>A program stores data in a linked list that is designed using Object-Oriented Programming (OOP).</w:t>
      </w:r>
    </w:p>
    <w:p w14:paraId="6A355968">
      <w:r>
        <w:t>The class Node stores data about the nodes.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FCDE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2B89DF5">
            <w:pPr>
              <w:spacing w:line="240" w:lineRule="auto"/>
            </w:pPr>
            <w:r>
              <w:rPr>
                <w:rFonts w:ascii="Courier New" w:hAnsi="Courier New"/>
                <w:sz w:val="19"/>
              </w:rPr>
              <w:t>Node</w:t>
            </w:r>
          </w:p>
          <w:p w14:paraId="6FC4117D">
            <w:pPr>
              <w:spacing w:line="240" w:lineRule="auto"/>
            </w:pPr>
            <w:r>
              <w:rPr>
                <w:rFonts w:ascii="Courier New" w:hAnsi="Courier New"/>
                <w:sz w:val="19"/>
              </w:rPr>
              <w:t xml:space="preserve">  TheData  : Integer   stores the integer data</w:t>
            </w:r>
          </w:p>
          <w:p w14:paraId="21AEC915">
            <w:pPr>
              <w:spacing w:line="240" w:lineRule="auto"/>
            </w:pPr>
            <w:r>
              <w:rPr>
                <w:rFonts w:ascii="Courier New" w:hAnsi="Courier New"/>
                <w:sz w:val="19"/>
              </w:rPr>
              <w:t xml:space="preserve">  NextNode : Node      stores the next node in the linked list</w:t>
            </w:r>
          </w:p>
          <w:p w14:paraId="5806ADFF">
            <w:pPr>
              <w:spacing w:line="240" w:lineRule="auto"/>
            </w:pPr>
          </w:p>
          <w:p w14:paraId="5370AE73">
            <w:pPr>
              <w:spacing w:line="240" w:lineRule="auto"/>
            </w:pPr>
            <w:r>
              <w:rPr>
                <w:rFonts w:ascii="Courier New" w:hAnsi="Courier New"/>
                <w:sz w:val="19"/>
              </w:rPr>
              <w:t xml:space="preserve">  Constructor()        initialises TheData to its parameter value,</w:t>
            </w:r>
          </w:p>
          <w:p w14:paraId="5DB838CA">
            <w:pPr>
              <w:spacing w:line="240" w:lineRule="auto"/>
            </w:pPr>
            <w:r>
              <w:rPr>
                <w:rFonts w:ascii="Courier New" w:hAnsi="Courier New"/>
                <w:sz w:val="19"/>
              </w:rPr>
              <w:t xml:space="preserve">                       initialises NextNode to a null value</w:t>
            </w:r>
          </w:p>
          <w:p w14:paraId="0D26244C">
            <w:pPr>
              <w:spacing w:line="240" w:lineRule="auto"/>
            </w:pPr>
            <w:r>
              <w:rPr>
                <w:rFonts w:ascii="Courier New" w:hAnsi="Courier New"/>
                <w:sz w:val="19"/>
              </w:rPr>
              <w:t xml:space="preserve">  GetData()            returns TheData</w:t>
            </w:r>
          </w:p>
          <w:p w14:paraId="2438D497">
            <w:pPr>
              <w:spacing w:line="240" w:lineRule="auto"/>
            </w:pPr>
            <w:r>
              <w:rPr>
                <w:rFonts w:ascii="Courier New" w:hAnsi="Courier New"/>
                <w:sz w:val="19"/>
              </w:rPr>
              <w:t xml:space="preserve">  GetNextNode()        returns NextNode</w:t>
            </w:r>
          </w:p>
          <w:p w14:paraId="498ED822">
            <w:pPr>
              <w:spacing w:line="240" w:lineRule="auto"/>
            </w:pPr>
            <w:r>
              <w:rPr>
                <w:rFonts w:ascii="Courier New" w:hAnsi="Courier New"/>
                <w:sz w:val="19"/>
              </w:rPr>
              <w:t xml:space="preserve">  SetNextNode()        takes an object of type Node and stores it</w:t>
            </w:r>
          </w:p>
          <w:p w14:paraId="5684D7D9">
            <w:pPr>
              <w:spacing w:line="240" w:lineRule="auto"/>
            </w:pPr>
            <w:r>
              <w:rPr>
                <w:rFonts w:ascii="Courier New" w:hAnsi="Courier New"/>
                <w:sz w:val="19"/>
              </w:rPr>
              <w:t xml:space="preserve">                       in NextNode</w:t>
            </w:r>
          </w:p>
        </w:tc>
      </w:tr>
    </w:tbl>
    <w:p w14:paraId="74072BEE"/>
    <w:p w14:paraId="21684F5F">
      <w:r>
        <w:t>(a) (i) Write program code to declare the class Node and its constructor.</w:t>
      </w:r>
    </w:p>
    <w:p w14:paraId="66C8C224">
      <w:pPr>
        <w:ind w:left="340"/>
      </w:pPr>
      <w:r>
        <w:t>Do not declare the other methods.</w:t>
      </w:r>
    </w:p>
    <w:p w14:paraId="5EEA441A">
      <w:pPr>
        <w:ind w:left="340"/>
      </w:pPr>
      <w:r>
        <w:t>Use your programming language's appropriate constructor.</w:t>
      </w:r>
    </w:p>
    <w:p w14:paraId="5C11FEC5">
      <w:pPr>
        <w:ind w:left="340"/>
      </w:pPr>
      <w:r>
        <w:t>If you are writing in Python, include attribute declarations using comments.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7E1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4246911">
            <w:pPr>
              <w:spacing w:line="240" w:lineRule="auto"/>
            </w:pPr>
            <w:r>
              <w:t>Copy and paste your code here.</w:t>
            </w:r>
          </w:p>
          <w:p w14:paraId="003E51C6">
            <w:pPr>
              <w:spacing w:line="240" w:lineRule="auto"/>
              <w:rPr>
                <w:rFonts w:hint="default"/>
              </w:rPr>
            </w:pPr>
            <w:r>
              <w:rPr>
                <w:rFonts w:hint="default"/>
              </w:rPr>
              <w:t>class Node:</w:t>
            </w:r>
          </w:p>
          <w:p w14:paraId="69D2DB92">
            <w:pPr>
              <w:spacing w:line="240" w:lineRule="auto"/>
              <w:rPr>
                <w:rFonts w:hint="default"/>
              </w:rPr>
            </w:pPr>
            <w:r>
              <w:rPr>
                <w:rFonts w:hint="default"/>
              </w:rPr>
              <w:t xml:space="preserve">    def __init__(self,TheData):</w:t>
            </w:r>
          </w:p>
          <w:p w14:paraId="6336E30E">
            <w:pPr>
              <w:spacing w:line="240" w:lineRule="auto"/>
              <w:rPr>
                <w:rFonts w:hint="default"/>
              </w:rPr>
            </w:pPr>
            <w:r>
              <w:rPr>
                <w:rFonts w:hint="default"/>
              </w:rPr>
              <w:t xml:space="preserve">        self.TheData=TheData #Integer</w:t>
            </w:r>
          </w:p>
          <w:p w14:paraId="3A552C98">
            <w:pPr>
              <w:spacing w:line="240" w:lineRule="auto"/>
            </w:pPr>
            <w:r>
              <w:rPr>
                <w:rFonts w:hint="default"/>
              </w:rPr>
              <w:t xml:space="preserve">        self.NextNode=None #Node</w:t>
            </w:r>
          </w:p>
          <w:p w14:paraId="15EAE8D5">
            <w:pPr>
              <w:spacing w:line="240" w:lineRule="auto"/>
            </w:pPr>
          </w:p>
        </w:tc>
      </w:tr>
    </w:tbl>
    <w:p w14:paraId="224A57E6"/>
    <w:p w14:paraId="647A1950">
      <w:pPr>
        <w:ind w:left="340"/>
      </w:pPr>
      <w:r>
        <w:t>(ii) Write program code for the two get methods.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831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1C1EA62">
            <w:pPr>
              <w:spacing w:line="240" w:lineRule="auto"/>
            </w:pPr>
            <w:r>
              <w:t>Copy and paste your code here.</w:t>
            </w:r>
          </w:p>
          <w:p w14:paraId="013EA112">
            <w:pPr>
              <w:spacing w:line="240" w:lineRule="auto"/>
              <w:rPr>
                <w:rFonts w:hint="default"/>
              </w:rPr>
            </w:pPr>
            <w:r>
              <w:rPr>
                <w:rFonts w:hint="default"/>
              </w:rPr>
              <w:t xml:space="preserve">    def GetData(self):</w:t>
            </w:r>
          </w:p>
          <w:p w14:paraId="7D241007">
            <w:pPr>
              <w:spacing w:line="240" w:lineRule="auto"/>
              <w:rPr>
                <w:rFonts w:hint="default"/>
              </w:rPr>
            </w:pPr>
            <w:r>
              <w:rPr>
                <w:rFonts w:hint="default"/>
              </w:rPr>
              <w:t xml:space="preserve">        return self.TheData</w:t>
            </w:r>
          </w:p>
          <w:p w14:paraId="21C71E34">
            <w:pPr>
              <w:spacing w:line="240" w:lineRule="auto"/>
              <w:rPr>
                <w:rFonts w:hint="default"/>
              </w:rPr>
            </w:pPr>
            <w:r>
              <w:rPr>
                <w:rFonts w:hint="default"/>
              </w:rPr>
              <w:t xml:space="preserve">    def GetNextNode(self):</w:t>
            </w:r>
          </w:p>
          <w:p w14:paraId="26F14725">
            <w:pPr>
              <w:spacing w:line="240" w:lineRule="auto"/>
              <w:rPr>
                <w:rFonts w:hint="default"/>
              </w:rPr>
            </w:pPr>
            <w:r>
              <w:rPr>
                <w:rFonts w:hint="default"/>
              </w:rPr>
              <w:t xml:space="preserve">        return self.NextNode</w:t>
            </w:r>
          </w:p>
          <w:p w14:paraId="2C403EDC">
            <w:pPr>
              <w:spacing w:line="240" w:lineRule="auto"/>
            </w:pPr>
          </w:p>
        </w:tc>
      </w:tr>
    </w:tbl>
    <w:p w14:paraId="585F45E9"/>
    <w:p w14:paraId="6E5E8BE1">
      <w:pPr>
        <w:ind w:left="340"/>
      </w:pPr>
      <w:r>
        <w:t>(iii) The method SetNextNode() takes an object of type Node as a parameter. The method stores the parameter in the attribute NextNode.</w:t>
      </w:r>
    </w:p>
    <w:p w14:paraId="3109F1FF">
      <w:r>
        <w:t>Write program code for SetNextNode().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2C8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EE5C442">
            <w:pPr>
              <w:spacing w:line="240" w:lineRule="auto"/>
            </w:pPr>
            <w:r>
              <w:t>Copy and paste your code here.</w:t>
            </w:r>
          </w:p>
          <w:p w14:paraId="50FBD556">
            <w:pPr>
              <w:spacing w:line="240" w:lineRule="auto"/>
              <w:rPr>
                <w:rFonts w:hint="default"/>
              </w:rPr>
            </w:pPr>
            <w:r>
              <w:rPr>
                <w:rFonts w:hint="default"/>
              </w:rPr>
              <w:t xml:space="preserve">    def SetNextNode(self,N):</w:t>
            </w:r>
          </w:p>
          <w:p w14:paraId="6B9DA93F">
            <w:pPr>
              <w:spacing w:line="240" w:lineRule="auto"/>
            </w:pPr>
            <w:r>
              <w:rPr>
                <w:rFonts w:hint="default"/>
              </w:rPr>
              <w:t xml:space="preserve">        self.NextNode=N</w:t>
            </w:r>
          </w:p>
          <w:p w14:paraId="640E40E5">
            <w:pPr>
              <w:spacing w:line="240" w:lineRule="auto"/>
            </w:pPr>
          </w:p>
        </w:tc>
      </w:tr>
    </w:tbl>
    <w:p w14:paraId="5E89A778"/>
    <w:p w14:paraId="2C264B3E">
      <w:r>
        <w:t>(b) The class LinkedList stores the linked list.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074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FD8C09A">
            <w:pPr>
              <w:spacing w:line="240" w:lineRule="auto"/>
            </w:pPr>
            <w:r>
              <w:rPr>
                <w:rFonts w:ascii="Courier New" w:hAnsi="Courier New"/>
                <w:sz w:val="19"/>
              </w:rPr>
              <w:t>LinkedList</w:t>
            </w:r>
          </w:p>
          <w:p w14:paraId="6105E81E">
            <w:pPr>
              <w:spacing w:line="240" w:lineRule="auto"/>
            </w:pPr>
            <w:r>
              <w:rPr>
                <w:rFonts w:ascii="Courier New" w:hAnsi="Courier New"/>
                <w:sz w:val="19"/>
              </w:rPr>
              <w:t xml:space="preserve">  HeadNode : Node      stores the first node in the linked list</w:t>
            </w:r>
          </w:p>
          <w:p w14:paraId="00539D25">
            <w:pPr>
              <w:spacing w:line="240" w:lineRule="auto"/>
            </w:pPr>
          </w:p>
          <w:p w14:paraId="49F27C42">
            <w:pPr>
              <w:spacing w:line="240" w:lineRule="auto"/>
            </w:pPr>
            <w:r>
              <w:rPr>
                <w:rFonts w:ascii="Courier New" w:hAnsi="Courier New"/>
                <w:sz w:val="19"/>
              </w:rPr>
              <w:t xml:space="preserve">  Constructor()        initialises HeadNode to a null value</w:t>
            </w:r>
          </w:p>
          <w:p w14:paraId="2C51CCB4">
            <w:pPr>
              <w:spacing w:line="240" w:lineRule="auto"/>
            </w:pPr>
            <w:r>
              <w:rPr>
                <w:rFonts w:ascii="Courier New" w:hAnsi="Courier New"/>
                <w:sz w:val="19"/>
              </w:rPr>
              <w:t xml:space="preserve">  InsertNode()         creates a node from its integer parameter,</w:t>
            </w:r>
          </w:p>
          <w:p w14:paraId="0770A3C7">
            <w:pPr>
              <w:spacing w:line="240" w:lineRule="auto"/>
            </w:pPr>
            <w:r>
              <w:rPr>
                <w:rFonts w:ascii="Courier New" w:hAnsi="Courier New"/>
                <w:sz w:val="19"/>
              </w:rPr>
              <w:t xml:space="preserve">                       sets it as the new head and links NextNode</w:t>
            </w:r>
          </w:p>
          <w:p w14:paraId="41F8BC22">
            <w:pPr>
              <w:spacing w:line="240" w:lineRule="auto"/>
            </w:pPr>
            <w:r>
              <w:rPr>
                <w:rFonts w:ascii="Courier New" w:hAnsi="Courier New"/>
                <w:sz w:val="19"/>
              </w:rPr>
              <w:t xml:space="preserve">  RemoveNode()         finds the first node containing its integer</w:t>
            </w:r>
          </w:p>
          <w:p w14:paraId="69DFE7CE">
            <w:pPr>
              <w:spacing w:line="240" w:lineRule="auto"/>
            </w:pPr>
            <w:r>
              <w:rPr>
                <w:rFonts w:ascii="Courier New" w:hAnsi="Courier New"/>
                <w:sz w:val="19"/>
              </w:rPr>
              <w:t xml:space="preserve">                       parameter and removes it from the linked list</w:t>
            </w:r>
          </w:p>
          <w:p w14:paraId="168FAD71">
            <w:pPr>
              <w:spacing w:line="240" w:lineRule="auto"/>
            </w:pPr>
            <w:r>
              <w:rPr>
                <w:rFonts w:ascii="Courier New" w:hAnsi="Courier New"/>
                <w:sz w:val="19"/>
              </w:rPr>
              <w:t xml:space="preserve">  Traverse()           concatenates and returns the integer data in</w:t>
            </w:r>
          </w:p>
          <w:p w14:paraId="1C25C870">
            <w:pPr>
              <w:spacing w:line="240" w:lineRule="auto"/>
            </w:pPr>
            <w:r>
              <w:rPr>
                <w:rFonts w:ascii="Courier New" w:hAnsi="Courier New"/>
                <w:sz w:val="19"/>
              </w:rPr>
              <w:t xml:space="preserve">                       each node in the linked list</w:t>
            </w:r>
          </w:p>
        </w:tc>
      </w:tr>
    </w:tbl>
    <w:p w14:paraId="224C5324"/>
    <w:p w14:paraId="709B0B99">
      <w:pPr>
        <w:ind w:left="340"/>
      </w:pPr>
      <w:r>
        <w:t>(i) Write program code to declare the class LinkedList and its constructor.</w:t>
      </w:r>
    </w:p>
    <w:p w14:paraId="2198406F">
      <w:pPr>
        <w:ind w:left="340"/>
      </w:pPr>
      <w:r>
        <w:t>Do not declare the other methods.</w:t>
      </w:r>
    </w:p>
    <w:p w14:paraId="378FDA23">
      <w:pPr>
        <w:ind w:left="340"/>
      </w:pPr>
      <w:r>
        <w:t>Use your programming language's appropriate constructor.</w:t>
      </w:r>
    </w:p>
    <w:p w14:paraId="5B94EA03">
      <w:pPr>
        <w:ind w:left="340"/>
      </w:pPr>
      <w:r>
        <w:t>If you are writing in Python, include attribute declarations using comments.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EA7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DD8A381">
            <w:pPr>
              <w:spacing w:line="240" w:lineRule="auto"/>
            </w:pPr>
            <w:r>
              <w:t>Copy and paste your code here.</w:t>
            </w:r>
          </w:p>
          <w:p w14:paraId="4D3BA346">
            <w:pPr>
              <w:spacing w:line="240" w:lineRule="auto"/>
              <w:rPr>
                <w:rFonts w:hint="default"/>
              </w:rPr>
            </w:pPr>
            <w:r>
              <w:rPr>
                <w:rFonts w:hint="default"/>
              </w:rPr>
              <w:t>class LinkedList:</w:t>
            </w:r>
          </w:p>
          <w:p w14:paraId="602BB23C">
            <w:pPr>
              <w:spacing w:line="240" w:lineRule="auto"/>
              <w:rPr>
                <w:rFonts w:hint="default"/>
              </w:rPr>
            </w:pPr>
            <w:r>
              <w:rPr>
                <w:rFonts w:hint="default"/>
              </w:rPr>
              <w:t xml:space="preserve">    def __init__(self):</w:t>
            </w:r>
          </w:p>
          <w:p w14:paraId="10992F6C">
            <w:pPr>
              <w:spacing w:line="240" w:lineRule="auto"/>
            </w:pPr>
            <w:r>
              <w:rPr>
                <w:rFonts w:hint="default"/>
              </w:rPr>
              <w:t xml:space="preserve">        self.HeadNode=0 #Node</w:t>
            </w:r>
          </w:p>
          <w:p w14:paraId="680E2257">
            <w:pPr>
              <w:spacing w:line="240" w:lineRule="auto"/>
            </w:pPr>
          </w:p>
        </w:tc>
      </w:tr>
    </w:tbl>
    <w:p w14:paraId="06455190"/>
    <w:p w14:paraId="38216783">
      <w:pPr>
        <w:ind w:left="340"/>
      </w:pPr>
      <w:r>
        <w:t>(ii) The method InsertNode():</w:t>
      </w:r>
    </w:p>
    <w:p w14:paraId="151C4D6D">
      <w:pPr>
        <w:ind w:left="340"/>
      </w:pPr>
      <w:r>
        <w:t>takes an integer as a parameter</w:t>
      </w:r>
    </w:p>
    <w:p w14:paraId="3BB6C746">
      <w:pPr>
        <w:ind w:left="340"/>
      </w:pPr>
      <w:r>
        <w:t>creates a new node with the parameter as the integer data</w:t>
      </w:r>
    </w:p>
    <w:p w14:paraId="7C5A3B68">
      <w:pPr>
        <w:ind w:left="340"/>
      </w:pPr>
      <w:r>
        <w:t>uses the new node's method SetNextNode() to store the current HeadNode as the next node</w:t>
      </w:r>
    </w:p>
    <w:p w14:paraId="350B893B">
      <w:pPr>
        <w:ind w:left="340"/>
      </w:pPr>
      <w:r>
        <w:t>replaces HeadNode with the current node.</w:t>
      </w:r>
    </w:p>
    <w:p w14:paraId="37990631">
      <w:r>
        <w:t>Write program code for InsertNode().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CE4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B657FB6">
            <w:pPr>
              <w:spacing w:line="240" w:lineRule="auto"/>
            </w:pPr>
            <w:r>
              <w:t>Copy and paste your code here.</w:t>
            </w:r>
          </w:p>
          <w:p w14:paraId="09436FD2">
            <w:pPr>
              <w:spacing w:line="240" w:lineRule="auto"/>
              <w:rPr>
                <w:rFonts w:hint="default"/>
              </w:rPr>
            </w:pPr>
            <w:r>
              <w:rPr>
                <w:rFonts w:hint="default"/>
              </w:rPr>
              <w:t xml:space="preserve">    def InsertNode(self,I):</w:t>
            </w:r>
          </w:p>
          <w:p w14:paraId="04B6BB8F">
            <w:pPr>
              <w:spacing w:line="240" w:lineRule="auto"/>
              <w:rPr>
                <w:rFonts w:hint="default"/>
              </w:rPr>
            </w:pPr>
            <w:r>
              <w:rPr>
                <w:rFonts w:hint="default"/>
              </w:rPr>
              <w:t xml:space="preserve">        NodeA=Node(I)</w:t>
            </w:r>
          </w:p>
          <w:p w14:paraId="7DA89A0E">
            <w:pPr>
              <w:spacing w:line="240" w:lineRule="auto"/>
              <w:rPr>
                <w:rFonts w:hint="default"/>
              </w:rPr>
            </w:pPr>
            <w:r>
              <w:rPr>
                <w:rFonts w:hint="default"/>
              </w:rPr>
              <w:t xml:space="preserve">        NodeA.SetNextNode(self.HeadNode)</w:t>
            </w:r>
          </w:p>
          <w:p w14:paraId="5ADA1B74">
            <w:pPr>
              <w:spacing w:line="240" w:lineRule="auto"/>
            </w:pPr>
            <w:r>
              <w:rPr>
                <w:rFonts w:hint="default"/>
              </w:rPr>
              <w:t xml:space="preserve">        self.HeadNode=NodeA</w:t>
            </w:r>
          </w:p>
          <w:p w14:paraId="0480665F">
            <w:pPr>
              <w:spacing w:line="240" w:lineRule="auto"/>
            </w:pPr>
          </w:p>
        </w:tc>
      </w:tr>
    </w:tbl>
    <w:p w14:paraId="2A12FC40"/>
    <w:p w14:paraId="3975CBCC">
      <w:pPr>
        <w:ind w:left="340"/>
      </w:pPr>
      <w:r>
        <w:t>(iii) The method Traverse() concatenates the integer data from the nodes in the linked list, starting with the node stored in HeadNode. The method returns the final string with each integer data separated with a space.</w:t>
      </w:r>
    </w:p>
    <w:p w14:paraId="32EDB936">
      <w:r>
        <w:t>Write program code for Traverse().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BF7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6C527D1">
            <w:pPr>
              <w:spacing w:line="240" w:lineRule="auto"/>
            </w:pPr>
            <w:r>
              <w:t>Copy and paste your code here.</w:t>
            </w:r>
          </w:p>
          <w:p w14:paraId="4D50AA35">
            <w:pPr>
              <w:spacing w:line="240" w:lineRule="auto"/>
            </w:pPr>
          </w:p>
          <w:p w14:paraId="1CDDD0CA">
            <w:pPr>
              <w:spacing w:line="240" w:lineRule="auto"/>
              <w:rPr>
                <w:rFonts w:hint="default"/>
              </w:rPr>
            </w:pPr>
            <w:r>
              <w:rPr>
                <w:rFonts w:hint="default"/>
              </w:rPr>
              <w:t xml:space="preserve">    def Traverse(self):</w:t>
            </w:r>
          </w:p>
          <w:p w14:paraId="568F581B">
            <w:pPr>
              <w:spacing w:line="240" w:lineRule="auto"/>
              <w:rPr>
                <w:rFonts w:hint="default"/>
              </w:rPr>
            </w:pPr>
            <w:r>
              <w:rPr>
                <w:rFonts w:hint="default"/>
              </w:rPr>
              <w:t xml:space="preserve">        Node=self.HeadNode</w:t>
            </w:r>
          </w:p>
          <w:p w14:paraId="4A822BA1">
            <w:pPr>
              <w:spacing w:line="240" w:lineRule="auto"/>
              <w:rPr>
                <w:rFonts w:hint="default"/>
              </w:rPr>
            </w:pPr>
            <w:r>
              <w:rPr>
                <w:rFonts w:hint="default"/>
              </w:rPr>
              <w:t xml:space="preserve">        if Node==0:</w:t>
            </w:r>
          </w:p>
          <w:p w14:paraId="0EBB8336">
            <w:pPr>
              <w:spacing w:line="240" w:lineRule="auto"/>
              <w:rPr>
                <w:rFonts w:hint="default"/>
              </w:rPr>
            </w:pPr>
            <w:r>
              <w:rPr>
                <w:rFonts w:hint="default"/>
              </w:rPr>
              <w:t xml:space="preserve">            return ""</w:t>
            </w:r>
          </w:p>
          <w:p w14:paraId="05F5E07C">
            <w:pPr>
              <w:spacing w:line="240" w:lineRule="auto"/>
              <w:rPr>
                <w:rFonts w:hint="default"/>
              </w:rPr>
            </w:pPr>
            <w:r>
              <w:rPr>
                <w:rFonts w:hint="default"/>
              </w:rPr>
              <w:t xml:space="preserve">        t=str(Node.GetData())+" "</w:t>
            </w:r>
          </w:p>
          <w:p w14:paraId="01E655BE">
            <w:pPr>
              <w:spacing w:line="240" w:lineRule="auto"/>
              <w:rPr>
                <w:rFonts w:hint="default"/>
              </w:rPr>
            </w:pPr>
            <w:r>
              <w:rPr>
                <w:rFonts w:hint="default"/>
              </w:rPr>
              <w:t xml:space="preserve">        while Node.GetNextNode()!=0 and Node.GetNextNode()!=None:</w:t>
            </w:r>
          </w:p>
          <w:p w14:paraId="52609E6C">
            <w:pPr>
              <w:spacing w:line="240" w:lineRule="auto"/>
              <w:rPr>
                <w:rFonts w:hint="default"/>
              </w:rPr>
            </w:pPr>
            <w:r>
              <w:rPr>
                <w:rFonts w:hint="default"/>
              </w:rPr>
              <w:t xml:space="preserve">            Node=Node.GetNextNode()</w:t>
            </w:r>
          </w:p>
          <w:p w14:paraId="640A9AEE">
            <w:pPr>
              <w:spacing w:line="240" w:lineRule="auto"/>
              <w:rPr>
                <w:rFonts w:hint="default"/>
              </w:rPr>
            </w:pPr>
            <w:r>
              <w:rPr>
                <w:rFonts w:hint="default"/>
              </w:rPr>
              <w:t xml:space="preserve">            t+=str(Node.GetData())+" "</w:t>
            </w:r>
          </w:p>
          <w:p w14:paraId="2C8D526F">
            <w:pPr>
              <w:spacing w:line="240" w:lineRule="auto"/>
            </w:pPr>
            <w:r>
              <w:rPr>
                <w:rFonts w:hint="default"/>
              </w:rPr>
              <w:t xml:space="preserve">        return t</w:t>
            </w:r>
          </w:p>
        </w:tc>
      </w:tr>
    </w:tbl>
    <w:p w14:paraId="2FA1A8BE"/>
    <w:p w14:paraId="6738F7C9">
      <w:pPr>
        <w:ind w:left="340"/>
      </w:pPr>
      <w:r>
        <w:t>(iv) The method RemoveNode() takes an integer parameter to search for and remove from the linked list.</w:t>
      </w:r>
    </w:p>
    <w:p w14:paraId="408A3996">
      <w:r>
        <w:t>The method first checks if the linked list is empty. If the linked list is empty the method returns FALSE.</w:t>
      </w:r>
    </w:p>
    <w:p w14:paraId="6C263EF2">
      <w:r>
        <w:t>If the linked list is not empty, the integer data in HeadNode is compared to the parameter. If it matches the parameter, HeadNode is changed to store the next node.</w:t>
      </w:r>
    </w:p>
    <w:p w14:paraId="7E82CA5B">
      <w:r>
        <w:t>If the parameter does not match, the nodes are followed until either:</w:t>
      </w:r>
    </w:p>
    <w:p w14:paraId="04C7F7F8">
      <w:pPr>
        <w:ind w:left="340"/>
      </w:pPr>
      <w:r>
        <w:t>the node with matching integer data is found. This node is removed, the appropriate nodes updated and TRUE returned</w:t>
      </w:r>
    </w:p>
    <w:p w14:paraId="5C3C887D">
      <w:pPr>
        <w:ind w:left="340"/>
      </w:pPr>
      <w:r>
        <w:t>or</w:t>
      </w:r>
    </w:p>
    <w:p w14:paraId="585D8EA4">
      <w:pPr>
        <w:ind w:left="340"/>
      </w:pPr>
      <w:r>
        <w:t>none of the nodes contain matching integer data to the parameter. No nodes are removed and FALSE is returned.</w:t>
      </w:r>
    </w:p>
    <w:p w14:paraId="01482B57">
      <w:r>
        <w:t>Write program code for RemoveNode().  [9]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378F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AA202D9">
            <w:pPr>
              <w:spacing w:line="240" w:lineRule="auto"/>
            </w:pPr>
            <w:r>
              <w:t>Copy and paste your code here.</w:t>
            </w:r>
          </w:p>
          <w:p w14:paraId="12D3A082">
            <w:pPr>
              <w:spacing w:line="240" w:lineRule="auto"/>
              <w:rPr>
                <w:rFonts w:hint="default"/>
              </w:rPr>
            </w:pPr>
            <w:r>
              <w:rPr>
                <w:rFonts w:hint="default"/>
              </w:rPr>
              <w:t xml:space="preserve">    def RemoveNode(self, Index):</w:t>
            </w:r>
          </w:p>
          <w:p w14:paraId="7A076BD4">
            <w:pPr>
              <w:spacing w:line="240" w:lineRule="auto"/>
              <w:rPr>
                <w:rFonts w:hint="default"/>
              </w:rPr>
            </w:pPr>
            <w:r>
              <w:rPr>
                <w:rFonts w:hint="default"/>
              </w:rPr>
              <w:t xml:space="preserve">        if self.HeadNode==0:</w:t>
            </w:r>
          </w:p>
          <w:p w14:paraId="782F809B">
            <w:pPr>
              <w:spacing w:line="240" w:lineRule="auto"/>
              <w:rPr>
                <w:rFonts w:hint="default"/>
              </w:rPr>
            </w:pPr>
            <w:r>
              <w:rPr>
                <w:rFonts w:hint="default"/>
              </w:rPr>
              <w:t xml:space="preserve">            return False</w:t>
            </w:r>
          </w:p>
          <w:p w14:paraId="7C18D76E">
            <w:pPr>
              <w:spacing w:line="240" w:lineRule="auto"/>
              <w:rPr>
                <w:rFonts w:hint="default"/>
              </w:rPr>
            </w:pPr>
            <w:r>
              <w:rPr>
                <w:rFonts w:hint="default"/>
              </w:rPr>
              <w:t xml:space="preserve">        CNode=self.HeadNode</w:t>
            </w:r>
          </w:p>
          <w:p w14:paraId="47E0E819">
            <w:pPr>
              <w:spacing w:line="240" w:lineRule="auto"/>
              <w:rPr>
                <w:rFonts w:hint="default"/>
              </w:rPr>
            </w:pPr>
            <w:r>
              <w:rPr>
                <w:rFonts w:hint="default"/>
              </w:rPr>
              <w:t xml:space="preserve">        while CNode.GetNextNode()!=0 and CNode.GetNextNode().GetData()!=Index:</w:t>
            </w:r>
          </w:p>
          <w:p w14:paraId="39488DD5">
            <w:pPr>
              <w:spacing w:line="240" w:lineRule="auto"/>
              <w:rPr>
                <w:rFonts w:hint="default"/>
              </w:rPr>
            </w:pPr>
            <w:r>
              <w:rPr>
                <w:rFonts w:hint="default"/>
              </w:rPr>
              <w:t xml:space="preserve">            CNode=CNode.GetNextNode()</w:t>
            </w:r>
          </w:p>
          <w:p w14:paraId="28C98815">
            <w:pPr>
              <w:spacing w:line="240" w:lineRule="auto"/>
              <w:rPr>
                <w:rFonts w:hint="default"/>
              </w:rPr>
            </w:pPr>
            <w:r>
              <w:rPr>
                <w:rFonts w:hint="default"/>
              </w:rPr>
              <w:t xml:space="preserve">        if CNode.GetNextNode()==0:</w:t>
            </w:r>
          </w:p>
          <w:p w14:paraId="1EEB6B79">
            <w:pPr>
              <w:spacing w:line="240" w:lineRule="auto"/>
              <w:rPr>
                <w:rFonts w:hint="default"/>
              </w:rPr>
            </w:pPr>
            <w:r>
              <w:rPr>
                <w:rFonts w:hint="default"/>
              </w:rPr>
              <w:t xml:space="preserve">            return False</w:t>
            </w:r>
          </w:p>
          <w:p w14:paraId="70B2E025">
            <w:pPr>
              <w:spacing w:line="240" w:lineRule="auto"/>
              <w:rPr>
                <w:rFonts w:hint="default"/>
              </w:rPr>
            </w:pPr>
            <w:r>
              <w:rPr>
                <w:rFonts w:hint="default"/>
              </w:rPr>
              <w:t xml:space="preserve">        else:</w:t>
            </w:r>
          </w:p>
          <w:p w14:paraId="1402328E">
            <w:pPr>
              <w:spacing w:line="240" w:lineRule="auto"/>
              <w:rPr>
                <w:rFonts w:hint="default" w:eastAsia="SimSun"/>
                <w:lang w:val="en-US" w:eastAsia="zh-CN"/>
              </w:rPr>
            </w:pPr>
            <w:r>
              <w:rPr>
                <w:rFonts w:hint="default"/>
              </w:rPr>
              <w:t xml:space="preserve">            CNode.SetNextNode(CNode.GetNextNode().GetNextNode())</w:t>
            </w:r>
            <w:r>
              <w:rPr>
                <w:rFonts w:hint="eastAsia" w:eastAsia="SimSun"/>
                <w:lang w:val="en-US" w:eastAsia="zh-CN"/>
              </w:rPr>
              <w:t xml:space="preserve"> </w:t>
            </w:r>
          </w:p>
          <w:p w14:paraId="0DA82DCA">
            <w:pPr>
              <w:spacing w:line="240" w:lineRule="auto"/>
            </w:pPr>
            <w:r>
              <w:rPr>
                <w:rFonts w:hint="default"/>
              </w:rPr>
              <w:t xml:space="preserve">        return True</w:t>
            </w:r>
          </w:p>
          <w:p w14:paraId="3B4E648E">
            <w:pPr>
              <w:spacing w:line="240" w:lineRule="auto"/>
            </w:pPr>
          </w:p>
        </w:tc>
      </w:tr>
    </w:tbl>
    <w:p w14:paraId="38D75B08"/>
    <w:p w14:paraId="601983D7">
      <w:r>
        <w:t>(c) (i) The main program creates a new LinkedList object and uses the appropriate method to insert five nodes with the following integer data values in the order given: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212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CA60990">
            <w:pPr>
              <w:spacing w:line="240" w:lineRule="auto"/>
            </w:pPr>
            <w:r>
              <w:rPr>
                <w:rFonts w:ascii="Courier New" w:hAnsi="Courier New"/>
                <w:sz w:val="19"/>
              </w:rPr>
              <w:t xml:space="preserve"> 12   24   36   48   60</w:t>
            </w:r>
          </w:p>
        </w:tc>
      </w:tr>
    </w:tbl>
    <w:p w14:paraId="17EB589D"/>
    <w:p w14:paraId="1337233A">
      <w:r>
        <w:t>The main program then:</w:t>
      </w:r>
    </w:p>
    <w:p w14:paraId="6E533139">
      <w:pPr>
        <w:ind w:left="340"/>
      </w:pPr>
      <w:r>
        <w:t>calls Traverse()</w:t>
      </w:r>
    </w:p>
    <w:p w14:paraId="1876A686">
      <w:pPr>
        <w:ind w:left="340"/>
      </w:pPr>
      <w:r>
        <w:t>removes the node containing the integer data 36 using RemoveNode()</w:t>
      </w:r>
    </w:p>
    <w:p w14:paraId="444E2A9F">
      <w:pPr>
        <w:ind w:left="340"/>
      </w:pPr>
      <w:r>
        <w:t>calls Traverse()</w:t>
      </w:r>
    </w:p>
    <w:p w14:paraId="27740373">
      <w:r>
        <w:t>Write program code for the main program.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65C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78F491E">
            <w:pPr>
              <w:spacing w:line="240" w:lineRule="auto"/>
            </w:pPr>
            <w:r>
              <w:t>Copy and paste your code here.</w:t>
            </w:r>
          </w:p>
          <w:p w14:paraId="0F2FF68F">
            <w:pPr>
              <w:spacing w:line="240" w:lineRule="auto"/>
            </w:pPr>
          </w:p>
          <w:p w14:paraId="1CDF4402">
            <w:pPr>
              <w:spacing w:line="240" w:lineRule="auto"/>
              <w:rPr>
                <w:rFonts w:hint="default"/>
              </w:rPr>
            </w:pPr>
            <w:r>
              <w:rPr>
                <w:rFonts w:hint="default"/>
              </w:rPr>
              <w:t>MLL=LinkedList()</w:t>
            </w:r>
          </w:p>
          <w:p w14:paraId="7D97984D">
            <w:pPr>
              <w:spacing w:line="240" w:lineRule="auto"/>
              <w:rPr>
                <w:rFonts w:hint="default"/>
              </w:rPr>
            </w:pPr>
            <w:r>
              <w:rPr>
                <w:rFonts w:hint="default"/>
              </w:rPr>
              <w:t>MLL.InsertNode(12)</w:t>
            </w:r>
          </w:p>
          <w:p w14:paraId="54C04B5A">
            <w:pPr>
              <w:spacing w:line="240" w:lineRule="auto"/>
              <w:rPr>
                <w:rFonts w:hint="default"/>
              </w:rPr>
            </w:pPr>
            <w:r>
              <w:rPr>
                <w:rFonts w:hint="default"/>
              </w:rPr>
              <w:t>MLL.InsertNode(24)</w:t>
            </w:r>
          </w:p>
          <w:p w14:paraId="04B9107F">
            <w:pPr>
              <w:spacing w:line="240" w:lineRule="auto"/>
              <w:rPr>
                <w:rFonts w:hint="default"/>
              </w:rPr>
            </w:pPr>
            <w:r>
              <w:rPr>
                <w:rFonts w:hint="default"/>
              </w:rPr>
              <w:t>MLL.InsertNode(36)</w:t>
            </w:r>
          </w:p>
          <w:p w14:paraId="0B9E3086">
            <w:pPr>
              <w:spacing w:line="240" w:lineRule="auto"/>
              <w:rPr>
                <w:rFonts w:hint="default"/>
              </w:rPr>
            </w:pPr>
            <w:r>
              <w:rPr>
                <w:rFonts w:hint="default"/>
              </w:rPr>
              <w:t>MLL.InsertNode(48)</w:t>
            </w:r>
          </w:p>
          <w:p w14:paraId="4C8AEF7D">
            <w:pPr>
              <w:spacing w:line="240" w:lineRule="auto"/>
              <w:rPr>
                <w:rFonts w:hint="default"/>
              </w:rPr>
            </w:pPr>
            <w:r>
              <w:rPr>
                <w:rFonts w:hint="default"/>
              </w:rPr>
              <w:t>MLL.InsertNode(60)</w:t>
            </w:r>
          </w:p>
          <w:p w14:paraId="4E939819">
            <w:pPr>
              <w:spacing w:line="240" w:lineRule="auto"/>
              <w:rPr>
                <w:rFonts w:hint="default"/>
              </w:rPr>
            </w:pPr>
            <w:r>
              <w:rPr>
                <w:rFonts w:hint="default"/>
              </w:rPr>
              <w:t>print(MLL.Traverse())</w:t>
            </w:r>
          </w:p>
          <w:p w14:paraId="43504EDA">
            <w:pPr>
              <w:spacing w:line="240" w:lineRule="auto"/>
              <w:rPr>
                <w:rFonts w:hint="default"/>
              </w:rPr>
            </w:pPr>
            <w:r>
              <w:rPr>
                <w:rFonts w:hint="default"/>
              </w:rPr>
              <w:t>MLL.RemoveNode(36)</w:t>
            </w:r>
          </w:p>
          <w:p w14:paraId="794E922C">
            <w:pPr>
              <w:spacing w:line="240" w:lineRule="auto"/>
              <w:rPr>
                <w:rFonts w:hint="default"/>
              </w:rPr>
            </w:pPr>
            <w:r>
              <w:rPr>
                <w:rFonts w:hint="default"/>
              </w:rPr>
              <w:t>print(MLL.Traverse())</w:t>
            </w:r>
          </w:p>
          <w:p w14:paraId="08FB064D">
            <w:pPr>
              <w:spacing w:line="240" w:lineRule="auto"/>
            </w:pPr>
          </w:p>
        </w:tc>
      </w:tr>
    </w:tbl>
    <w:p w14:paraId="280778DC"/>
    <w:p w14:paraId="6F777826">
      <w:pPr>
        <w:ind w:left="340"/>
      </w:pPr>
      <w:r>
        <w:t>(ii) Test your program.</w:t>
      </w:r>
    </w:p>
    <w:p w14:paraId="615B9C38">
      <w:r>
        <w:t>Take a screenshot of the output(s) and paste it into the box below.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112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A2B93C1">
            <w:pPr>
              <w:spacing w:line="240" w:lineRule="auto"/>
            </w:pPr>
            <w:r>
              <w:t>Copy and paste your screenshot here.</w:t>
            </w:r>
          </w:p>
          <w:p w14:paraId="0C898A67">
            <w:pPr>
              <w:spacing w:line="240" w:lineRule="auto"/>
            </w:pPr>
            <w:r>
              <w:rPr>
                <w:rFonts w:ascii="SimSun" w:hAnsi="SimSun" w:eastAsia="SimSun" w:cs="SimSun"/>
                <w:sz w:val="24"/>
                <w:szCs w:val="24"/>
              </w:rPr>
              <w:drawing>
                <wp:inline distT="0" distB="0" distL="114300" distR="114300">
                  <wp:extent cx="1835785" cy="534035"/>
                  <wp:effectExtent l="0" t="0" r="1016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1835785" cy="534035"/>
                          </a:xfrm>
                          <a:prstGeom prst="rect">
                            <a:avLst/>
                          </a:prstGeom>
                          <a:noFill/>
                          <a:ln w="9525">
                            <a:noFill/>
                          </a:ln>
                        </pic:spPr>
                      </pic:pic>
                    </a:graphicData>
                  </a:graphic>
                </wp:inline>
              </w:drawing>
            </w:r>
          </w:p>
          <w:p w14:paraId="7FCBBC13">
            <w:pPr>
              <w:spacing w:line="240" w:lineRule="auto"/>
            </w:pPr>
          </w:p>
        </w:tc>
      </w:tr>
    </w:tbl>
    <w:p w14:paraId="52A9C6AA"/>
    <w:p w14:paraId="18AC9ED4"/>
    <w:p w14:paraId="2D5E18BE">
      <w:r>
        <w:t>Question 3 - Hashing  (33 marks)</w:t>
      </w:r>
    </w:p>
    <w:p w14:paraId="499118A9">
      <w:r>
        <w:t>A program stores data in a 1D array of records, HashTable. The array has space for 200 records. Each data item is stored in a specific index of the array that is calculated using an algorithm. The index is calculated from the key field using the formula: Key MOD 200</w:t>
      </w:r>
    </w:p>
    <w:p w14:paraId="75B124D9">
      <w:r>
        <w:t>If two key fields generate the same index, there is a collision. Any records that have a collision are stored in a second array, Spare. This array has space for 100 records. When a collision is detected, the record is stored in the next free space in Spare.</w:t>
      </w:r>
    </w:p>
    <w:p w14:paraId="7F06A8C1">
      <w:r>
        <w:t>(a) The pseudocode record format is: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4BE4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D5A658D">
            <w:pPr>
              <w:spacing w:line="240" w:lineRule="auto"/>
            </w:pPr>
            <w:r>
              <w:rPr>
                <w:rFonts w:ascii="Courier New" w:hAnsi="Courier New"/>
                <w:sz w:val="19"/>
              </w:rPr>
              <w:t xml:space="preserve"> TYPE NewRecord</w:t>
            </w:r>
          </w:p>
          <w:p w14:paraId="66624F2B">
            <w:pPr>
              <w:spacing w:line="240" w:lineRule="auto"/>
            </w:pPr>
            <w:r>
              <w:rPr>
                <w:rFonts w:ascii="Courier New" w:hAnsi="Courier New"/>
                <w:sz w:val="19"/>
              </w:rPr>
              <w:t xml:space="preserve">   DECLARE Key : INTEGER</w:t>
            </w:r>
          </w:p>
          <w:p w14:paraId="2CC7E015">
            <w:pPr>
              <w:spacing w:line="240" w:lineRule="auto"/>
            </w:pPr>
            <w:r>
              <w:rPr>
                <w:rFonts w:ascii="Courier New" w:hAnsi="Courier New"/>
                <w:sz w:val="19"/>
              </w:rPr>
              <w:t xml:space="preserve">   DECLARE Item1 : INTEGER</w:t>
            </w:r>
          </w:p>
          <w:p w14:paraId="634EC704">
            <w:pPr>
              <w:spacing w:line="240" w:lineRule="auto"/>
            </w:pPr>
            <w:r>
              <w:rPr>
                <w:rFonts w:ascii="Courier New" w:hAnsi="Courier New"/>
                <w:sz w:val="19"/>
              </w:rPr>
              <w:t xml:space="preserve">   DECLARE Item2 : INTEGER</w:t>
            </w:r>
          </w:p>
          <w:p w14:paraId="2668D488">
            <w:pPr>
              <w:spacing w:line="240" w:lineRule="auto"/>
            </w:pPr>
            <w:r>
              <w:rPr>
                <w:rFonts w:ascii="Courier New" w:hAnsi="Courier New"/>
                <w:sz w:val="19"/>
              </w:rPr>
              <w:t xml:space="preserve"> ENDTYPE</w:t>
            </w:r>
          </w:p>
        </w:tc>
      </w:tr>
    </w:tbl>
    <w:p w14:paraId="37D6EE11"/>
    <w:p w14:paraId="5E3871E6">
      <w:r>
        <w:t>Write program code to declare the record type NewRecord.</w:t>
      </w:r>
    </w:p>
    <w:p w14:paraId="7839B64C">
      <w:r>
        <w:t>If your chosen programming language does not support record formats, a class can be used instead.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155E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2E471DF">
            <w:pPr>
              <w:spacing w:line="240" w:lineRule="auto"/>
            </w:pPr>
            <w:r>
              <w:t>Copy and paste your code here.</w:t>
            </w:r>
          </w:p>
          <w:p w14:paraId="365E0267">
            <w:pPr>
              <w:spacing w:line="240" w:lineRule="auto"/>
            </w:pPr>
          </w:p>
          <w:p w14:paraId="12C17857">
            <w:pPr>
              <w:spacing w:line="240" w:lineRule="auto"/>
              <w:rPr>
                <w:rFonts w:hint="default"/>
              </w:rPr>
            </w:pPr>
            <w:r>
              <w:rPr>
                <w:rFonts w:hint="default"/>
              </w:rPr>
              <w:t>class NewRecord:</w:t>
            </w:r>
          </w:p>
          <w:p w14:paraId="2D66B1E9">
            <w:pPr>
              <w:spacing w:line="240" w:lineRule="auto"/>
              <w:rPr>
                <w:rFonts w:hint="default"/>
              </w:rPr>
            </w:pPr>
            <w:r>
              <w:rPr>
                <w:rFonts w:hint="default"/>
              </w:rPr>
              <w:t xml:space="preserve">    def __init__(self):</w:t>
            </w:r>
          </w:p>
          <w:p w14:paraId="42807C65">
            <w:pPr>
              <w:spacing w:line="240" w:lineRule="auto"/>
              <w:rPr>
                <w:rFonts w:hint="default"/>
              </w:rPr>
            </w:pPr>
            <w:r>
              <w:rPr>
                <w:rFonts w:hint="default"/>
              </w:rPr>
              <w:t xml:space="preserve">        self.Key=0 #INTEGER</w:t>
            </w:r>
          </w:p>
          <w:p w14:paraId="2755F069">
            <w:pPr>
              <w:spacing w:line="240" w:lineRule="auto"/>
              <w:rPr>
                <w:rFonts w:hint="default"/>
              </w:rPr>
            </w:pPr>
            <w:r>
              <w:rPr>
                <w:rFonts w:hint="default"/>
              </w:rPr>
              <w:t xml:space="preserve">        self.Item1=0 #INTEGER</w:t>
            </w:r>
          </w:p>
          <w:p w14:paraId="2B8B15B7">
            <w:pPr>
              <w:spacing w:line="240" w:lineRule="auto"/>
            </w:pPr>
            <w:r>
              <w:rPr>
                <w:rFonts w:hint="default"/>
              </w:rPr>
              <w:t xml:space="preserve">        self.Item2=0 #INTEGER</w:t>
            </w:r>
          </w:p>
        </w:tc>
      </w:tr>
    </w:tbl>
    <w:p w14:paraId="73C41464"/>
    <w:p w14:paraId="2F018644">
      <w:pPr>
        <w:ind w:left="340"/>
      </w:pPr>
      <w:r>
        <w:t>(b) (i) Write program code to declare the global arrays HashTable and Spare.  [1]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B0F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935423F">
            <w:pPr>
              <w:spacing w:line="240" w:lineRule="auto"/>
            </w:pPr>
            <w:r>
              <w:t>Copy and paste your code here.</w:t>
            </w:r>
          </w:p>
          <w:p w14:paraId="7DB9D956">
            <w:pPr>
              <w:spacing w:line="240" w:lineRule="auto"/>
              <w:rPr>
                <w:rFonts w:hint="default"/>
              </w:rPr>
            </w:pPr>
            <w:r>
              <w:rPr>
                <w:rFonts w:hint="default"/>
              </w:rPr>
              <w:t>HashTable=[]</w:t>
            </w:r>
          </w:p>
          <w:p w14:paraId="76256291">
            <w:pPr>
              <w:spacing w:line="240" w:lineRule="auto"/>
            </w:pPr>
            <w:r>
              <w:rPr>
                <w:rFonts w:hint="default"/>
              </w:rPr>
              <w:t>Spare=[]</w:t>
            </w:r>
          </w:p>
          <w:p w14:paraId="0EE827BE">
            <w:pPr>
              <w:spacing w:line="240" w:lineRule="auto"/>
            </w:pPr>
          </w:p>
        </w:tc>
      </w:tr>
    </w:tbl>
    <w:p w14:paraId="66E3CCC5"/>
    <w:p w14:paraId="55F3EB5F">
      <w:pPr>
        <w:ind w:left="340"/>
      </w:pPr>
      <w:r>
        <w:t>(ii) An empty record has the integer -1 stored in each field.</w:t>
      </w:r>
    </w:p>
    <w:p w14:paraId="184ED78B">
      <w:r>
        <w:t>The procedure Initialise() stores an empty record in each element in HashTable and Spare.</w:t>
      </w:r>
    </w:p>
    <w:p w14:paraId="6CEA2CE7">
      <w:r>
        <w:t>Write program code for Initialise().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7DC1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C2C9F87">
            <w:pPr>
              <w:spacing w:line="240" w:lineRule="auto"/>
            </w:pPr>
            <w:r>
              <w:t>Copy and paste your code here.</w:t>
            </w:r>
          </w:p>
          <w:p w14:paraId="1E2E675A">
            <w:pPr>
              <w:spacing w:line="240" w:lineRule="auto"/>
              <w:rPr>
                <w:rFonts w:hint="default"/>
              </w:rPr>
            </w:pPr>
            <w:r>
              <w:rPr>
                <w:rFonts w:hint="default"/>
              </w:rPr>
              <w:t>def Initialise():</w:t>
            </w:r>
          </w:p>
          <w:p w14:paraId="6FE4739E">
            <w:pPr>
              <w:spacing w:line="240" w:lineRule="auto"/>
              <w:rPr>
                <w:rFonts w:hint="default"/>
              </w:rPr>
            </w:pPr>
            <w:r>
              <w:rPr>
                <w:rFonts w:hint="default"/>
              </w:rPr>
              <w:t xml:space="preserve">    global HashTable,Spare</w:t>
            </w:r>
          </w:p>
          <w:p w14:paraId="2C874CC3">
            <w:pPr>
              <w:spacing w:line="240" w:lineRule="auto"/>
              <w:rPr>
                <w:rFonts w:hint="default"/>
              </w:rPr>
            </w:pPr>
            <w:r>
              <w:rPr>
                <w:rFonts w:hint="default"/>
              </w:rPr>
              <w:t xml:space="preserve">    for i in range(200):</w:t>
            </w:r>
          </w:p>
          <w:p w14:paraId="659500B9">
            <w:pPr>
              <w:spacing w:line="240" w:lineRule="auto"/>
              <w:rPr>
                <w:rFonts w:hint="default"/>
              </w:rPr>
            </w:pPr>
            <w:r>
              <w:rPr>
                <w:rFonts w:hint="default"/>
              </w:rPr>
              <w:t xml:space="preserve">        Empty=NewRecord()</w:t>
            </w:r>
          </w:p>
          <w:p w14:paraId="085F370F">
            <w:pPr>
              <w:spacing w:line="240" w:lineRule="auto"/>
              <w:rPr>
                <w:rFonts w:hint="default"/>
              </w:rPr>
            </w:pPr>
            <w:r>
              <w:rPr>
                <w:rFonts w:hint="default"/>
              </w:rPr>
              <w:t xml:space="preserve">        Empty.Key=-1</w:t>
            </w:r>
          </w:p>
          <w:p w14:paraId="0B5A93CA">
            <w:pPr>
              <w:spacing w:line="240" w:lineRule="auto"/>
              <w:rPr>
                <w:rFonts w:hint="default"/>
              </w:rPr>
            </w:pPr>
            <w:r>
              <w:rPr>
                <w:rFonts w:hint="default"/>
              </w:rPr>
              <w:t xml:space="preserve">        Empty.Item1=-1</w:t>
            </w:r>
          </w:p>
          <w:p w14:paraId="43FEA0AF">
            <w:pPr>
              <w:spacing w:line="240" w:lineRule="auto"/>
              <w:rPr>
                <w:rFonts w:hint="default"/>
              </w:rPr>
            </w:pPr>
            <w:r>
              <w:rPr>
                <w:rFonts w:hint="default"/>
              </w:rPr>
              <w:t xml:space="preserve">        Empty.Item2=-1</w:t>
            </w:r>
          </w:p>
          <w:p w14:paraId="2DB31691">
            <w:pPr>
              <w:spacing w:line="240" w:lineRule="auto"/>
              <w:rPr>
                <w:rFonts w:hint="default"/>
              </w:rPr>
            </w:pPr>
            <w:r>
              <w:rPr>
                <w:rFonts w:hint="default"/>
              </w:rPr>
              <w:t xml:space="preserve">        HashTable.append(Empty)</w:t>
            </w:r>
          </w:p>
          <w:p w14:paraId="55549E46">
            <w:pPr>
              <w:spacing w:line="240" w:lineRule="auto"/>
              <w:rPr>
                <w:rFonts w:hint="default"/>
              </w:rPr>
            </w:pPr>
            <w:r>
              <w:rPr>
                <w:rFonts w:hint="default"/>
              </w:rPr>
              <w:t xml:space="preserve">        Empty2=NewRecord() #避免神奇小bug</w:t>
            </w:r>
          </w:p>
          <w:p w14:paraId="4E19D836">
            <w:pPr>
              <w:spacing w:line="240" w:lineRule="auto"/>
              <w:rPr>
                <w:rFonts w:hint="default"/>
              </w:rPr>
            </w:pPr>
            <w:r>
              <w:rPr>
                <w:rFonts w:hint="default"/>
              </w:rPr>
              <w:t xml:space="preserve">        Empty2.Key=-1</w:t>
            </w:r>
          </w:p>
          <w:p w14:paraId="6F5A3C5F">
            <w:pPr>
              <w:spacing w:line="240" w:lineRule="auto"/>
              <w:rPr>
                <w:rFonts w:hint="default"/>
              </w:rPr>
            </w:pPr>
            <w:r>
              <w:rPr>
                <w:rFonts w:hint="default"/>
              </w:rPr>
              <w:t xml:space="preserve">        Empty2.Item1=-1</w:t>
            </w:r>
          </w:p>
          <w:p w14:paraId="1BE3A0A8">
            <w:pPr>
              <w:spacing w:line="240" w:lineRule="auto"/>
              <w:rPr>
                <w:rFonts w:hint="default"/>
              </w:rPr>
            </w:pPr>
            <w:r>
              <w:rPr>
                <w:rFonts w:hint="default"/>
              </w:rPr>
              <w:t xml:space="preserve">        Empty2.Item2=-1       </w:t>
            </w:r>
          </w:p>
          <w:p w14:paraId="6EEBD442">
            <w:pPr>
              <w:spacing w:line="240" w:lineRule="auto"/>
            </w:pPr>
            <w:r>
              <w:rPr>
                <w:rFonts w:hint="default"/>
              </w:rPr>
              <w:t xml:space="preserve">        Spare.append(Empty2)</w:t>
            </w:r>
          </w:p>
          <w:p w14:paraId="34308B4C">
            <w:pPr>
              <w:spacing w:line="240" w:lineRule="auto"/>
            </w:pPr>
          </w:p>
        </w:tc>
      </w:tr>
    </w:tbl>
    <w:p w14:paraId="525E73C3"/>
    <w:p w14:paraId="1B46A686">
      <w:r>
        <w:t>(c) The function CalculateHash() takes a key field as a parameter, calculates and returns the hash value for the key field using Key MOD 200.</w:t>
      </w:r>
    </w:p>
    <w:p w14:paraId="2A4292C1">
      <w:r>
        <w:t>Write program code for CalculateHash().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650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D760BB1">
            <w:pPr>
              <w:spacing w:line="240" w:lineRule="auto"/>
            </w:pPr>
            <w:r>
              <w:t>Copy and paste your code here.</w:t>
            </w:r>
          </w:p>
          <w:p w14:paraId="57E695AC">
            <w:pPr>
              <w:spacing w:line="240" w:lineRule="auto"/>
              <w:rPr>
                <w:rFonts w:hint="default"/>
              </w:rPr>
            </w:pPr>
            <w:r>
              <w:rPr>
                <w:rFonts w:hint="default"/>
              </w:rPr>
              <w:t>def CalculateHash(Key):</w:t>
            </w:r>
          </w:p>
          <w:p w14:paraId="6E98B82F">
            <w:pPr>
              <w:spacing w:line="240" w:lineRule="auto"/>
            </w:pPr>
            <w:r>
              <w:rPr>
                <w:rFonts w:hint="default"/>
              </w:rPr>
              <w:t xml:space="preserve">    return Key%200</w:t>
            </w:r>
          </w:p>
          <w:p w14:paraId="31A734FD">
            <w:pPr>
              <w:spacing w:line="240" w:lineRule="auto"/>
            </w:pPr>
          </w:p>
        </w:tc>
      </w:tr>
    </w:tbl>
    <w:p w14:paraId="719AEAE7"/>
    <w:p w14:paraId="1D57908B">
      <w:r>
        <w:t>(d) The procedure InsertIntoHash():</w:t>
      </w:r>
    </w:p>
    <w:p w14:paraId="1A06F42E">
      <w:pPr>
        <w:ind w:left="340"/>
      </w:pPr>
      <w:r>
        <w:t>takes a record of type NewRecord as a parameter</w:t>
      </w:r>
    </w:p>
    <w:p w14:paraId="5476C18B">
      <w:pPr>
        <w:ind w:left="340"/>
      </w:pPr>
      <w:r>
        <w:t>uses CalculateHash() to calculate the hash value for the key field in the record</w:t>
      </w:r>
    </w:p>
    <w:p w14:paraId="7EDF55D5">
      <w:pPr>
        <w:ind w:left="340"/>
      </w:pPr>
      <w:r>
        <w:t>checks if the hash value index in HashTable currently stores an empty record</w:t>
      </w:r>
    </w:p>
    <w:p w14:paraId="69E4164F">
      <w:pPr>
        <w:ind w:left="340"/>
      </w:pPr>
      <w:r>
        <w:t>if the index stores an empty record, stores the parameter in this index</w:t>
      </w:r>
    </w:p>
    <w:p w14:paraId="2240488F">
      <w:pPr>
        <w:ind w:left="340"/>
      </w:pPr>
      <w:r>
        <w:t>if the index does not store an empty record, stores the parameter in Spare.</w:t>
      </w:r>
    </w:p>
    <w:p w14:paraId="17401E63">
      <w:r>
        <w:t>You can assume there will always be enough space in Spare to store any collisions.</w:t>
      </w:r>
    </w:p>
    <w:p w14:paraId="5B07233C">
      <w:r>
        <w:t>Write program code for InsertIntoHash().  [9]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D392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4C15FD1">
            <w:pPr>
              <w:spacing w:line="240" w:lineRule="auto"/>
            </w:pPr>
            <w:r>
              <w:t>Copy and paste your code here.</w:t>
            </w:r>
          </w:p>
          <w:p w14:paraId="27D82E4C">
            <w:pPr>
              <w:spacing w:line="240" w:lineRule="auto"/>
              <w:rPr>
                <w:rFonts w:hint="default"/>
              </w:rPr>
            </w:pPr>
            <w:r>
              <w:rPr>
                <w:rFonts w:hint="default"/>
              </w:rPr>
              <w:t>def InsertIntoHash(NewData):</w:t>
            </w:r>
          </w:p>
          <w:p w14:paraId="603B3FC1">
            <w:pPr>
              <w:spacing w:line="240" w:lineRule="auto"/>
              <w:rPr>
                <w:rFonts w:hint="default"/>
              </w:rPr>
            </w:pPr>
            <w:r>
              <w:rPr>
                <w:rFonts w:hint="default"/>
              </w:rPr>
              <w:t xml:space="preserve">    global HashTable,Spare</w:t>
            </w:r>
          </w:p>
          <w:p w14:paraId="42F71A5A">
            <w:pPr>
              <w:spacing w:line="240" w:lineRule="auto"/>
              <w:rPr>
                <w:rFonts w:hint="default"/>
              </w:rPr>
            </w:pPr>
            <w:r>
              <w:rPr>
                <w:rFonts w:hint="default"/>
              </w:rPr>
              <w:t xml:space="preserve">    Index=CalculateHash(NewData.Key)</w:t>
            </w:r>
          </w:p>
          <w:p w14:paraId="571497AD">
            <w:pPr>
              <w:spacing w:line="240" w:lineRule="auto"/>
              <w:rPr>
                <w:rFonts w:hint="default"/>
              </w:rPr>
            </w:pPr>
            <w:r>
              <w:rPr>
                <w:rFonts w:hint="default"/>
              </w:rPr>
              <w:t xml:space="preserve">    if HashTable[Index].Key==-1:</w:t>
            </w:r>
          </w:p>
          <w:p w14:paraId="5484AA67">
            <w:pPr>
              <w:spacing w:line="240" w:lineRule="auto"/>
              <w:rPr>
                <w:rFonts w:hint="default"/>
              </w:rPr>
            </w:pPr>
            <w:r>
              <w:rPr>
                <w:rFonts w:hint="default"/>
              </w:rPr>
              <w:t xml:space="preserve">        HashTable[Index]=NewData</w:t>
            </w:r>
          </w:p>
          <w:p w14:paraId="3E75A628">
            <w:pPr>
              <w:spacing w:line="240" w:lineRule="auto"/>
              <w:rPr>
                <w:rFonts w:hint="default"/>
              </w:rPr>
            </w:pPr>
            <w:r>
              <w:rPr>
                <w:rFonts w:hint="default"/>
              </w:rPr>
              <w:t xml:space="preserve">    else: #o</w:t>
            </w:r>
            <w:r>
              <w:rPr>
                <w:rFonts w:hint="eastAsia" w:eastAsia="SimSun"/>
                <w:lang w:val="en-US" w:eastAsia="zh-CN"/>
              </w:rPr>
              <w:t>p</w:t>
            </w:r>
            <w:r>
              <w:rPr>
                <w:rFonts w:hint="default"/>
              </w:rPr>
              <w:t>h</w:t>
            </w:r>
          </w:p>
          <w:p w14:paraId="13950533">
            <w:pPr>
              <w:spacing w:line="240" w:lineRule="auto"/>
              <w:rPr>
                <w:rFonts w:hint="default"/>
              </w:rPr>
            </w:pPr>
            <w:r>
              <w:rPr>
                <w:rFonts w:hint="default"/>
              </w:rPr>
              <w:t xml:space="preserve">        p=0</w:t>
            </w:r>
          </w:p>
          <w:p w14:paraId="24C230B5">
            <w:pPr>
              <w:spacing w:line="240" w:lineRule="auto"/>
              <w:rPr>
                <w:rFonts w:hint="default"/>
              </w:rPr>
            </w:pPr>
            <w:r>
              <w:rPr>
                <w:rFonts w:hint="default"/>
              </w:rPr>
              <w:t xml:space="preserve">        while Spare[p].Key!=-1:</w:t>
            </w:r>
          </w:p>
          <w:p w14:paraId="06E6AEB3">
            <w:pPr>
              <w:spacing w:line="240" w:lineRule="auto"/>
              <w:rPr>
                <w:rFonts w:hint="default"/>
              </w:rPr>
            </w:pPr>
            <w:r>
              <w:rPr>
                <w:rFonts w:hint="default"/>
              </w:rPr>
              <w:t xml:space="preserve">            p=p+1</w:t>
            </w:r>
          </w:p>
          <w:p w14:paraId="1FFA0544">
            <w:pPr>
              <w:spacing w:line="240" w:lineRule="auto"/>
            </w:pPr>
            <w:r>
              <w:rPr>
                <w:rFonts w:hint="default"/>
              </w:rPr>
              <w:t xml:space="preserve">        Spare[p]=NewData</w:t>
            </w:r>
          </w:p>
          <w:p w14:paraId="59692D3E">
            <w:pPr>
              <w:spacing w:line="240" w:lineRule="auto"/>
            </w:pPr>
          </w:p>
        </w:tc>
      </w:tr>
    </w:tbl>
    <w:p w14:paraId="3748BF54"/>
    <w:p w14:paraId="76B3782C">
      <w:r>
        <w:t>(e) The text file HashData.txt stores up to 200 rows of data to be stored into the hash table. Each row contains three integer numbers separated by commas.</w:t>
      </w:r>
    </w:p>
    <w:p w14:paraId="1291B659">
      <w:r>
        <w:t>The first number is the key field, the second number is item 1 and the third number is item 2. For example: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D22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A520110">
            <w:pPr>
              <w:spacing w:line="240" w:lineRule="auto"/>
            </w:pPr>
            <w:r>
              <w:rPr>
                <w:rFonts w:ascii="Courier New" w:hAnsi="Courier New"/>
                <w:sz w:val="19"/>
              </w:rPr>
              <w:t xml:space="preserve"> 4371,906,3696</w:t>
            </w:r>
          </w:p>
        </w:tc>
      </w:tr>
    </w:tbl>
    <w:p w14:paraId="5C380EEC"/>
    <w:p w14:paraId="0CE1AC6A">
      <w:r>
        <w:t>The key field is 4371, item 1 is 906 and item 2 is 3696.</w:t>
      </w:r>
    </w:p>
    <w:p w14:paraId="6C9E7687">
      <w:r>
        <w:t>The procedure CreateHashTable():</w:t>
      </w:r>
    </w:p>
    <w:p w14:paraId="170DD453">
      <w:pPr>
        <w:ind w:left="340"/>
      </w:pPr>
      <w:r>
        <w:t>opens the file HashData.txt</w:t>
      </w:r>
    </w:p>
    <w:p w14:paraId="2B135D7A">
      <w:pPr>
        <w:ind w:left="340"/>
      </w:pPr>
      <w:r>
        <w:t>creates a record for each row of data in the file</w:t>
      </w:r>
    </w:p>
    <w:p w14:paraId="7EE5ED79">
      <w:pPr>
        <w:ind w:left="340"/>
      </w:pPr>
      <w:r>
        <w:t>calls InsertIntoHash() with each record.</w:t>
      </w:r>
    </w:p>
    <w:p w14:paraId="31F50F84">
      <w:r>
        <w:t>Write program code for CreateHashTable().  [7]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18E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E24C364">
            <w:pPr>
              <w:spacing w:line="240" w:lineRule="auto"/>
            </w:pPr>
            <w:r>
              <w:t>Copy and paste your code here.</w:t>
            </w:r>
          </w:p>
          <w:p w14:paraId="2CEBC31B">
            <w:pPr>
              <w:spacing w:line="240" w:lineRule="auto"/>
              <w:rPr>
                <w:rFonts w:hint="default"/>
              </w:rPr>
            </w:pPr>
            <w:r>
              <w:rPr>
                <w:rFonts w:hint="default"/>
              </w:rPr>
              <w:t>def CreateHashTable():</w:t>
            </w:r>
          </w:p>
          <w:p w14:paraId="4C35ED4E">
            <w:pPr>
              <w:spacing w:line="240" w:lineRule="auto"/>
              <w:rPr>
                <w:rFonts w:hint="default"/>
              </w:rPr>
            </w:pPr>
            <w:r>
              <w:rPr>
                <w:rFonts w:hint="default"/>
              </w:rPr>
              <w:t xml:space="preserve">    try:</w:t>
            </w:r>
          </w:p>
          <w:p w14:paraId="093FB8B2">
            <w:pPr>
              <w:spacing w:line="240" w:lineRule="auto"/>
              <w:rPr>
                <w:rFonts w:hint="default"/>
              </w:rPr>
            </w:pPr>
            <w:r>
              <w:rPr>
                <w:rFonts w:hint="default"/>
              </w:rPr>
              <w:t xml:space="preserve">        FileHandler=open("HashData.txt","r")</w:t>
            </w:r>
          </w:p>
          <w:p w14:paraId="7A313019">
            <w:pPr>
              <w:spacing w:line="240" w:lineRule="auto"/>
              <w:rPr>
                <w:rFonts w:hint="default"/>
              </w:rPr>
            </w:pPr>
            <w:r>
              <w:rPr>
                <w:rFonts w:hint="default"/>
              </w:rPr>
              <w:t xml:space="preserve">        Line=FileHandler.readline().strip()</w:t>
            </w:r>
          </w:p>
          <w:p w14:paraId="00E75BBF">
            <w:pPr>
              <w:spacing w:line="240" w:lineRule="auto"/>
              <w:rPr>
                <w:rFonts w:hint="default"/>
              </w:rPr>
            </w:pPr>
            <w:r>
              <w:rPr>
                <w:rFonts w:hint="default"/>
              </w:rPr>
              <w:t xml:space="preserve">        while Line!="":</w:t>
            </w:r>
          </w:p>
          <w:p w14:paraId="6BAD8364">
            <w:pPr>
              <w:spacing w:line="240" w:lineRule="auto"/>
              <w:rPr>
                <w:rFonts w:hint="default"/>
              </w:rPr>
            </w:pPr>
            <w:r>
              <w:rPr>
                <w:rFonts w:hint="default"/>
              </w:rPr>
              <w:t xml:space="preserve">            Seg=Line.split(",")</w:t>
            </w:r>
          </w:p>
          <w:p w14:paraId="49849E52">
            <w:pPr>
              <w:spacing w:line="240" w:lineRule="auto"/>
              <w:rPr>
                <w:rFonts w:hint="default"/>
              </w:rPr>
            </w:pPr>
            <w:r>
              <w:rPr>
                <w:rFonts w:hint="default"/>
              </w:rPr>
              <w:t xml:space="preserve">            New=NewRecord()</w:t>
            </w:r>
          </w:p>
          <w:p w14:paraId="04EA7CBD">
            <w:pPr>
              <w:spacing w:line="240" w:lineRule="auto"/>
              <w:rPr>
                <w:rFonts w:hint="default"/>
              </w:rPr>
            </w:pPr>
            <w:r>
              <w:rPr>
                <w:rFonts w:hint="default"/>
              </w:rPr>
              <w:t xml:space="preserve">            New.Key=int(Seg[0])</w:t>
            </w:r>
          </w:p>
          <w:p w14:paraId="2D2B8294">
            <w:pPr>
              <w:spacing w:line="240" w:lineRule="auto"/>
              <w:rPr>
                <w:rFonts w:hint="default"/>
              </w:rPr>
            </w:pPr>
            <w:r>
              <w:rPr>
                <w:rFonts w:hint="default"/>
              </w:rPr>
              <w:t xml:space="preserve">            New.Item1=int(Seg[1])</w:t>
            </w:r>
          </w:p>
          <w:p w14:paraId="316680D0">
            <w:pPr>
              <w:spacing w:line="240" w:lineRule="auto"/>
              <w:rPr>
                <w:rFonts w:hint="default"/>
              </w:rPr>
            </w:pPr>
            <w:r>
              <w:rPr>
                <w:rFonts w:hint="default"/>
              </w:rPr>
              <w:t xml:space="preserve">            New.Item2=int(Seg[2])</w:t>
            </w:r>
          </w:p>
          <w:p w14:paraId="2C440C1D">
            <w:pPr>
              <w:spacing w:line="240" w:lineRule="auto"/>
              <w:rPr>
                <w:rFonts w:hint="default"/>
              </w:rPr>
            </w:pPr>
            <w:r>
              <w:rPr>
                <w:rFonts w:hint="default"/>
              </w:rPr>
              <w:t xml:space="preserve">            InsertIntoHash(New)</w:t>
            </w:r>
          </w:p>
          <w:p w14:paraId="00ABCC34">
            <w:pPr>
              <w:spacing w:line="240" w:lineRule="auto"/>
              <w:rPr>
                <w:rFonts w:hint="default"/>
              </w:rPr>
            </w:pPr>
            <w:r>
              <w:rPr>
                <w:rFonts w:hint="default"/>
              </w:rPr>
              <w:t xml:space="preserve">            Line=FileHandler.readline().strip()            </w:t>
            </w:r>
          </w:p>
          <w:p w14:paraId="0BAF71D4">
            <w:pPr>
              <w:spacing w:line="240" w:lineRule="auto"/>
              <w:rPr>
                <w:rFonts w:hint="default"/>
              </w:rPr>
            </w:pPr>
            <w:r>
              <w:rPr>
                <w:rFonts w:hint="default"/>
              </w:rPr>
              <w:t xml:space="preserve">        FileHandler.close()</w:t>
            </w:r>
          </w:p>
          <w:p w14:paraId="1EFCB5B5">
            <w:pPr>
              <w:spacing w:line="240" w:lineRule="auto"/>
              <w:rPr>
                <w:rFonts w:hint="default"/>
              </w:rPr>
            </w:pPr>
            <w:r>
              <w:rPr>
                <w:rFonts w:hint="default"/>
              </w:rPr>
              <w:t xml:space="preserve">    except:</w:t>
            </w:r>
          </w:p>
          <w:p w14:paraId="4C96CF85">
            <w:pPr>
              <w:spacing w:line="240" w:lineRule="auto"/>
            </w:pPr>
            <w:r>
              <w:rPr>
                <w:rFonts w:hint="default"/>
              </w:rPr>
              <w:t xml:space="preserve">        print("No file")</w:t>
            </w:r>
          </w:p>
          <w:p w14:paraId="498BF67D">
            <w:pPr>
              <w:spacing w:line="240" w:lineRule="auto"/>
            </w:pPr>
          </w:p>
        </w:tc>
      </w:tr>
    </w:tbl>
    <w:p w14:paraId="51D35F2A"/>
    <w:p w14:paraId="3E768275">
      <w:r>
        <w:t>(f) (i) The procedure PrintSpare() outputs the key field of each element in the array Spare that does not contain an empty record.</w:t>
      </w:r>
    </w:p>
    <w:p w14:paraId="16227F45">
      <w:r>
        <w:t>Write program code for PrintSpare().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1CA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9C89384">
            <w:pPr>
              <w:spacing w:line="240" w:lineRule="auto"/>
            </w:pPr>
            <w:r>
              <w:t>Copy and paste your code here.</w:t>
            </w:r>
          </w:p>
          <w:p w14:paraId="110391A0">
            <w:pPr>
              <w:spacing w:line="240" w:lineRule="auto"/>
              <w:rPr>
                <w:rFonts w:hint="default"/>
              </w:rPr>
            </w:pPr>
            <w:r>
              <w:rPr>
                <w:rFonts w:hint="default"/>
              </w:rPr>
              <w:t>def PrintSpare():</w:t>
            </w:r>
          </w:p>
          <w:p w14:paraId="4C564C9D">
            <w:pPr>
              <w:spacing w:line="240" w:lineRule="auto"/>
              <w:rPr>
                <w:rFonts w:hint="default"/>
              </w:rPr>
            </w:pPr>
            <w:r>
              <w:rPr>
                <w:rFonts w:hint="default"/>
              </w:rPr>
              <w:t xml:space="preserve">    global Spare</w:t>
            </w:r>
          </w:p>
          <w:p w14:paraId="3EF256DD">
            <w:pPr>
              <w:spacing w:line="240" w:lineRule="auto"/>
              <w:rPr>
                <w:rFonts w:hint="default"/>
              </w:rPr>
            </w:pPr>
            <w:r>
              <w:rPr>
                <w:rFonts w:hint="default"/>
              </w:rPr>
              <w:t xml:space="preserve">    for i in range(100):</w:t>
            </w:r>
          </w:p>
          <w:p w14:paraId="7B58DCF1">
            <w:pPr>
              <w:spacing w:line="240" w:lineRule="auto"/>
            </w:pPr>
            <w:r>
              <w:rPr>
                <w:rFonts w:hint="default"/>
              </w:rPr>
              <w:t xml:space="preserve">        if Spare[i].Key!=-1:print(Spare[i].Key)</w:t>
            </w:r>
          </w:p>
          <w:p w14:paraId="1CB87B99">
            <w:pPr>
              <w:spacing w:line="240" w:lineRule="auto"/>
            </w:pPr>
          </w:p>
        </w:tc>
      </w:tr>
    </w:tbl>
    <w:p w14:paraId="5F4F63FC"/>
    <w:p w14:paraId="4310177B">
      <w:pPr>
        <w:ind w:left="340"/>
      </w:pPr>
      <w:r>
        <w:t>(ii) The main program should call the procedure to initialise the arrays, call the procedure to create the hash table and then call the procedure to output the contents of the array Spare.</w:t>
      </w:r>
    </w:p>
    <w:p w14:paraId="55E33A1B">
      <w:r>
        <w:t>Write program code for the main program.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B66F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E7C8536">
            <w:pPr>
              <w:spacing w:line="240" w:lineRule="auto"/>
            </w:pPr>
            <w:r>
              <w:t>Copy and paste your code here.</w:t>
            </w:r>
          </w:p>
          <w:p w14:paraId="25E8D581">
            <w:pPr>
              <w:spacing w:line="240" w:lineRule="auto"/>
              <w:rPr>
                <w:rFonts w:hint="default"/>
              </w:rPr>
            </w:pPr>
            <w:r>
              <w:rPr>
                <w:rFonts w:hint="default"/>
              </w:rPr>
              <w:t>HashTable=[]</w:t>
            </w:r>
          </w:p>
          <w:p w14:paraId="21368CB1">
            <w:pPr>
              <w:spacing w:line="240" w:lineRule="auto"/>
              <w:rPr>
                <w:rFonts w:hint="default"/>
              </w:rPr>
            </w:pPr>
            <w:r>
              <w:rPr>
                <w:rFonts w:hint="default"/>
              </w:rPr>
              <w:t>Spare=[]</w:t>
            </w:r>
          </w:p>
          <w:p w14:paraId="0DC35A05">
            <w:pPr>
              <w:spacing w:line="240" w:lineRule="auto"/>
              <w:rPr>
                <w:rFonts w:hint="default"/>
              </w:rPr>
            </w:pPr>
            <w:r>
              <w:rPr>
                <w:rFonts w:hint="default"/>
              </w:rPr>
              <w:t>Initialise()</w:t>
            </w:r>
          </w:p>
          <w:p w14:paraId="35A2C4D0">
            <w:pPr>
              <w:spacing w:line="240" w:lineRule="auto"/>
              <w:rPr>
                <w:rFonts w:hint="default"/>
              </w:rPr>
            </w:pPr>
            <w:r>
              <w:rPr>
                <w:rFonts w:hint="default"/>
              </w:rPr>
              <w:t>CreateHashTable()</w:t>
            </w:r>
          </w:p>
          <w:p w14:paraId="7D93E847">
            <w:pPr>
              <w:spacing w:line="240" w:lineRule="auto"/>
            </w:pPr>
            <w:r>
              <w:rPr>
                <w:rFonts w:hint="default"/>
              </w:rPr>
              <w:t>PrintSpare()</w:t>
            </w:r>
            <w:bookmarkStart w:id="0" w:name="_GoBack"/>
            <w:bookmarkEnd w:id="0"/>
          </w:p>
          <w:p w14:paraId="33877B87">
            <w:pPr>
              <w:spacing w:line="240" w:lineRule="auto"/>
            </w:pPr>
          </w:p>
        </w:tc>
      </w:tr>
    </w:tbl>
    <w:p w14:paraId="4DA4E7AD"/>
    <w:p w14:paraId="73F09585">
      <w:pPr>
        <w:ind w:left="340"/>
      </w:pPr>
      <w:r>
        <w:t>(iii) Test your program.</w:t>
      </w:r>
    </w:p>
    <w:p w14:paraId="41386BFE">
      <w:r>
        <w:t>Take a screenshot of the output(s) and paste it into the box below.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BAF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FD288B8">
            <w:pPr>
              <w:spacing w:line="240" w:lineRule="auto"/>
            </w:pPr>
            <w:r>
              <w:t>Copy and paste your screenshot here.</w:t>
            </w:r>
          </w:p>
          <w:p w14:paraId="73F8EB23">
            <w:pPr>
              <w:spacing w:line="240" w:lineRule="auto"/>
              <w:rPr>
                <w:rFonts w:hint="default"/>
              </w:rPr>
            </w:pPr>
            <w:r>
              <w:rPr>
                <w:rFonts w:hint="default"/>
              </w:rPr>
              <w:t>PS D:\桌面文件\new3&gt; &amp; C:/Users/MR/AppData/Local/Microsoft/WindowsApps/python3.13.exe d:/桌面文件/new3/5.py</w:t>
            </w:r>
          </w:p>
          <w:p w14:paraId="385B8A30">
            <w:pPr>
              <w:spacing w:line="240" w:lineRule="auto"/>
              <w:rPr>
                <w:rFonts w:hint="default"/>
              </w:rPr>
            </w:pPr>
            <w:r>
              <w:rPr>
                <w:rFonts w:hint="default"/>
              </w:rPr>
              <w:t>2170</w:t>
            </w:r>
          </w:p>
          <w:p w14:paraId="750EC59B">
            <w:pPr>
              <w:spacing w:line="240" w:lineRule="auto"/>
              <w:rPr>
                <w:rFonts w:hint="default"/>
              </w:rPr>
            </w:pPr>
            <w:r>
              <w:rPr>
                <w:rFonts w:hint="default"/>
              </w:rPr>
              <w:t>606</w:t>
            </w:r>
          </w:p>
          <w:p w14:paraId="3258B46C">
            <w:pPr>
              <w:spacing w:line="240" w:lineRule="auto"/>
              <w:rPr>
                <w:rFonts w:hint="default"/>
              </w:rPr>
            </w:pPr>
            <w:r>
              <w:rPr>
                <w:rFonts w:hint="default"/>
              </w:rPr>
              <w:t>3787</w:t>
            </w:r>
          </w:p>
          <w:p w14:paraId="6D6D1185">
            <w:pPr>
              <w:spacing w:line="240" w:lineRule="auto"/>
              <w:rPr>
                <w:rFonts w:hint="default"/>
              </w:rPr>
            </w:pPr>
            <w:r>
              <w:rPr>
                <w:rFonts w:hint="default"/>
              </w:rPr>
              <w:t>58</w:t>
            </w:r>
          </w:p>
          <w:p w14:paraId="3457D360">
            <w:pPr>
              <w:spacing w:line="240" w:lineRule="auto"/>
              <w:rPr>
                <w:rFonts w:hint="default"/>
              </w:rPr>
            </w:pPr>
            <w:r>
              <w:rPr>
                <w:rFonts w:hint="default"/>
              </w:rPr>
              <w:t>3468</w:t>
            </w:r>
          </w:p>
          <w:p w14:paraId="67F5CA3E">
            <w:pPr>
              <w:spacing w:line="240" w:lineRule="auto"/>
              <w:rPr>
                <w:rFonts w:hint="default"/>
              </w:rPr>
            </w:pPr>
            <w:r>
              <w:rPr>
                <w:rFonts w:hint="default"/>
              </w:rPr>
              <w:t>2434</w:t>
            </w:r>
          </w:p>
          <w:p w14:paraId="1A0F65AA">
            <w:pPr>
              <w:spacing w:line="240" w:lineRule="auto"/>
              <w:rPr>
                <w:rFonts w:hint="default"/>
              </w:rPr>
            </w:pPr>
            <w:r>
              <w:rPr>
                <w:rFonts w:hint="default"/>
              </w:rPr>
              <w:t>1468</w:t>
            </w:r>
          </w:p>
          <w:p w14:paraId="1A921FE5">
            <w:pPr>
              <w:spacing w:line="240" w:lineRule="auto"/>
              <w:rPr>
                <w:rFonts w:hint="default"/>
              </w:rPr>
            </w:pPr>
            <w:r>
              <w:rPr>
                <w:rFonts w:hint="default"/>
              </w:rPr>
              <w:t>641</w:t>
            </w:r>
          </w:p>
          <w:p w14:paraId="6F610A05">
            <w:pPr>
              <w:spacing w:line="240" w:lineRule="auto"/>
              <w:rPr>
                <w:rFonts w:hint="default"/>
              </w:rPr>
            </w:pPr>
            <w:r>
              <w:rPr>
                <w:rFonts w:hint="default"/>
              </w:rPr>
              <w:t>1697</w:t>
            </w:r>
          </w:p>
          <w:p w14:paraId="3F210D64">
            <w:pPr>
              <w:spacing w:line="240" w:lineRule="auto"/>
              <w:rPr>
                <w:rFonts w:hint="default"/>
              </w:rPr>
            </w:pPr>
            <w:r>
              <w:rPr>
                <w:rFonts w:hint="default"/>
              </w:rPr>
              <w:t>1139</w:t>
            </w:r>
          </w:p>
          <w:p w14:paraId="6B7EAD26">
            <w:pPr>
              <w:spacing w:line="240" w:lineRule="auto"/>
              <w:rPr>
                <w:rFonts w:hint="default"/>
              </w:rPr>
            </w:pPr>
            <w:r>
              <w:rPr>
                <w:rFonts w:hint="default"/>
              </w:rPr>
              <w:t>4833</w:t>
            </w:r>
          </w:p>
          <w:p w14:paraId="170B0DA2">
            <w:pPr>
              <w:spacing w:line="240" w:lineRule="auto"/>
              <w:rPr>
                <w:rFonts w:hint="default"/>
              </w:rPr>
            </w:pPr>
            <w:r>
              <w:rPr>
                <w:rFonts w:hint="default"/>
              </w:rPr>
              <w:t>4258</w:t>
            </w:r>
          </w:p>
          <w:p w14:paraId="6C8193AD">
            <w:pPr>
              <w:spacing w:line="240" w:lineRule="auto"/>
              <w:rPr>
                <w:rFonts w:hint="default"/>
              </w:rPr>
            </w:pPr>
            <w:r>
              <w:rPr>
                <w:rFonts w:hint="default"/>
              </w:rPr>
              <w:t>4043</w:t>
            </w:r>
          </w:p>
          <w:p w14:paraId="3A58D666">
            <w:pPr>
              <w:spacing w:line="240" w:lineRule="auto"/>
              <w:rPr>
                <w:rFonts w:hint="default"/>
              </w:rPr>
            </w:pPr>
            <w:r>
              <w:rPr>
                <w:rFonts w:hint="default"/>
              </w:rPr>
              <w:t>4862</w:t>
            </w:r>
          </w:p>
          <w:p w14:paraId="4526DF84">
            <w:pPr>
              <w:spacing w:line="240" w:lineRule="auto"/>
              <w:rPr>
                <w:rFonts w:hint="default"/>
              </w:rPr>
            </w:pPr>
            <w:r>
              <w:rPr>
                <w:rFonts w:hint="default"/>
              </w:rPr>
              <w:t>4139</w:t>
            </w:r>
          </w:p>
          <w:p w14:paraId="782F35AF">
            <w:pPr>
              <w:spacing w:line="240" w:lineRule="auto"/>
              <w:rPr>
                <w:rFonts w:hint="default"/>
              </w:rPr>
            </w:pPr>
            <w:r>
              <w:rPr>
                <w:rFonts w:hint="default"/>
              </w:rPr>
              <w:t>1348</w:t>
            </w:r>
          </w:p>
          <w:p w14:paraId="3501D0D5">
            <w:pPr>
              <w:spacing w:line="240" w:lineRule="auto"/>
              <w:rPr>
                <w:rFonts w:hint="default"/>
              </w:rPr>
            </w:pPr>
            <w:r>
              <w:rPr>
                <w:rFonts w:hint="default"/>
              </w:rPr>
              <w:t>177</w:t>
            </w:r>
          </w:p>
          <w:p w14:paraId="71D623B9">
            <w:pPr>
              <w:spacing w:line="240" w:lineRule="auto"/>
              <w:rPr>
                <w:rFonts w:hint="default"/>
              </w:rPr>
            </w:pPr>
            <w:r>
              <w:rPr>
                <w:rFonts w:hint="default"/>
              </w:rPr>
              <w:t>4390</w:t>
            </w:r>
          </w:p>
          <w:p w14:paraId="41DBEB89">
            <w:pPr>
              <w:spacing w:line="240" w:lineRule="auto"/>
              <w:rPr>
                <w:rFonts w:hint="default"/>
              </w:rPr>
            </w:pPr>
            <w:r>
              <w:rPr>
                <w:rFonts w:hint="default"/>
              </w:rPr>
              <w:t>3448</w:t>
            </w:r>
          </w:p>
          <w:p w14:paraId="6A4BF5EC">
            <w:pPr>
              <w:spacing w:line="240" w:lineRule="auto"/>
              <w:rPr>
                <w:rFonts w:hint="default"/>
              </w:rPr>
            </w:pPr>
            <w:r>
              <w:rPr>
                <w:rFonts w:hint="default"/>
              </w:rPr>
              <w:t>2013</w:t>
            </w:r>
          </w:p>
          <w:p w14:paraId="1C4BB0AC">
            <w:pPr>
              <w:spacing w:line="240" w:lineRule="auto"/>
              <w:rPr>
                <w:rFonts w:hint="default"/>
              </w:rPr>
            </w:pPr>
            <w:r>
              <w:rPr>
                <w:rFonts w:hint="default"/>
              </w:rPr>
              <w:t>4445</w:t>
            </w:r>
          </w:p>
          <w:p w14:paraId="1875ECC8">
            <w:pPr>
              <w:spacing w:line="240" w:lineRule="auto"/>
              <w:rPr>
                <w:rFonts w:hint="default"/>
              </w:rPr>
            </w:pPr>
            <w:r>
              <w:rPr>
                <w:rFonts w:hint="default"/>
              </w:rPr>
              <w:t>4325</w:t>
            </w:r>
          </w:p>
          <w:p w14:paraId="577638EC">
            <w:pPr>
              <w:spacing w:line="240" w:lineRule="auto"/>
              <w:rPr>
                <w:rFonts w:hint="default"/>
              </w:rPr>
            </w:pPr>
            <w:r>
              <w:rPr>
                <w:rFonts w:hint="default"/>
              </w:rPr>
              <w:t>1819</w:t>
            </w:r>
          </w:p>
          <w:p w14:paraId="6727AE6C">
            <w:pPr>
              <w:spacing w:line="240" w:lineRule="auto"/>
              <w:rPr>
                <w:rFonts w:hint="default"/>
              </w:rPr>
            </w:pPr>
            <w:r>
              <w:rPr>
                <w:rFonts w:hint="default"/>
              </w:rPr>
              <w:t>2564</w:t>
            </w:r>
          </w:p>
          <w:p w14:paraId="74F990ED">
            <w:pPr>
              <w:spacing w:line="240" w:lineRule="auto"/>
              <w:rPr>
                <w:rFonts w:hint="default"/>
              </w:rPr>
            </w:pPr>
            <w:r>
              <w:rPr>
                <w:rFonts w:hint="default"/>
              </w:rPr>
              <w:t>4712</w:t>
            </w:r>
          </w:p>
          <w:p w14:paraId="6B9265EB">
            <w:pPr>
              <w:spacing w:line="240" w:lineRule="auto"/>
              <w:rPr>
                <w:rFonts w:hint="default"/>
              </w:rPr>
            </w:pPr>
            <w:r>
              <w:rPr>
                <w:rFonts w:hint="default"/>
              </w:rPr>
              <w:t>3309</w:t>
            </w:r>
          </w:p>
          <w:p w14:paraId="1A0B97E1">
            <w:pPr>
              <w:spacing w:line="240" w:lineRule="auto"/>
              <w:rPr>
                <w:rFonts w:hint="default"/>
              </w:rPr>
            </w:pPr>
            <w:r>
              <w:rPr>
                <w:rFonts w:hint="default"/>
              </w:rPr>
              <w:t>3506</w:t>
            </w:r>
          </w:p>
          <w:p w14:paraId="1C12599E">
            <w:pPr>
              <w:spacing w:line="240" w:lineRule="auto"/>
              <w:rPr>
                <w:rFonts w:hint="default"/>
              </w:rPr>
            </w:pPr>
            <w:r>
              <w:rPr>
                <w:rFonts w:hint="default"/>
              </w:rPr>
              <w:t>806</w:t>
            </w:r>
          </w:p>
          <w:p w14:paraId="496E2AF9">
            <w:pPr>
              <w:spacing w:line="240" w:lineRule="auto"/>
              <w:rPr>
                <w:rFonts w:hint="default"/>
              </w:rPr>
            </w:pPr>
            <w:r>
              <w:rPr>
                <w:rFonts w:hint="default"/>
              </w:rPr>
              <w:t>2771</w:t>
            </w:r>
          </w:p>
          <w:p w14:paraId="7B4F8233">
            <w:pPr>
              <w:spacing w:line="240" w:lineRule="auto"/>
              <w:rPr>
                <w:rFonts w:hint="default"/>
              </w:rPr>
            </w:pPr>
            <w:r>
              <w:rPr>
                <w:rFonts w:hint="default"/>
              </w:rPr>
              <w:t>3234</w:t>
            </w:r>
          </w:p>
          <w:p w14:paraId="121CF7C7">
            <w:pPr>
              <w:spacing w:line="240" w:lineRule="auto"/>
              <w:rPr>
                <w:rFonts w:hint="default"/>
              </w:rPr>
            </w:pPr>
            <w:r>
              <w:rPr>
                <w:rFonts w:hint="default"/>
              </w:rPr>
              <w:t>4970</w:t>
            </w:r>
          </w:p>
          <w:p w14:paraId="2991529F">
            <w:pPr>
              <w:spacing w:line="240" w:lineRule="auto"/>
              <w:rPr>
                <w:rFonts w:hint="default"/>
              </w:rPr>
            </w:pPr>
            <w:r>
              <w:rPr>
                <w:rFonts w:hint="default"/>
              </w:rPr>
              <w:t>3963</w:t>
            </w:r>
          </w:p>
          <w:p w14:paraId="5BE94187">
            <w:pPr>
              <w:spacing w:line="240" w:lineRule="auto"/>
              <w:rPr>
                <w:rFonts w:hint="default"/>
              </w:rPr>
            </w:pPr>
            <w:r>
              <w:rPr>
                <w:rFonts w:hint="default"/>
              </w:rPr>
              <w:t>4983</w:t>
            </w:r>
          </w:p>
          <w:p w14:paraId="5A920AE9">
            <w:pPr>
              <w:spacing w:line="240" w:lineRule="auto"/>
              <w:rPr>
                <w:rFonts w:hint="default"/>
              </w:rPr>
            </w:pPr>
            <w:r>
              <w:rPr>
                <w:rFonts w:hint="default"/>
              </w:rPr>
              <w:t>31</w:t>
            </w:r>
          </w:p>
          <w:p w14:paraId="4792ACDE">
            <w:pPr>
              <w:spacing w:line="240" w:lineRule="auto"/>
              <w:rPr>
                <w:rFonts w:hint="default"/>
              </w:rPr>
            </w:pPr>
            <w:r>
              <w:rPr>
                <w:rFonts w:hint="default"/>
              </w:rPr>
              <w:t>3590</w:t>
            </w:r>
          </w:p>
          <w:p w14:paraId="27B0E05C">
            <w:pPr>
              <w:spacing w:line="240" w:lineRule="auto"/>
              <w:rPr>
                <w:rFonts w:hint="default"/>
              </w:rPr>
            </w:pPr>
            <w:r>
              <w:rPr>
                <w:rFonts w:hint="default"/>
              </w:rPr>
              <w:t>3599</w:t>
            </w:r>
          </w:p>
          <w:p w14:paraId="19E9A2DF">
            <w:pPr>
              <w:spacing w:line="240" w:lineRule="auto"/>
              <w:rPr>
                <w:rFonts w:hint="default"/>
              </w:rPr>
            </w:pPr>
            <w:r>
              <w:rPr>
                <w:rFonts w:hint="default"/>
              </w:rPr>
              <w:t>4434</w:t>
            </w:r>
          </w:p>
          <w:p w14:paraId="0F17B182">
            <w:pPr>
              <w:spacing w:line="240" w:lineRule="auto"/>
              <w:rPr>
                <w:rFonts w:hint="default"/>
              </w:rPr>
            </w:pPr>
            <w:r>
              <w:rPr>
                <w:rFonts w:hint="default"/>
              </w:rPr>
              <w:t>4782</w:t>
            </w:r>
          </w:p>
          <w:p w14:paraId="59E75AF8">
            <w:pPr>
              <w:spacing w:line="240" w:lineRule="auto"/>
              <w:rPr>
                <w:rFonts w:hint="default"/>
              </w:rPr>
            </w:pPr>
            <w:r>
              <w:rPr>
                <w:rFonts w:hint="default"/>
              </w:rPr>
              <w:t>4226</w:t>
            </w:r>
          </w:p>
          <w:p w14:paraId="74683AFF">
            <w:pPr>
              <w:spacing w:line="240" w:lineRule="auto"/>
              <w:rPr>
                <w:rFonts w:hint="default"/>
              </w:rPr>
            </w:pPr>
            <w:r>
              <w:rPr>
                <w:rFonts w:hint="default"/>
              </w:rPr>
              <w:t>2097</w:t>
            </w:r>
          </w:p>
          <w:p w14:paraId="292FE552">
            <w:pPr>
              <w:spacing w:line="240" w:lineRule="auto"/>
              <w:rPr>
                <w:rFonts w:hint="default"/>
              </w:rPr>
            </w:pPr>
            <w:r>
              <w:rPr>
                <w:rFonts w:hint="default"/>
              </w:rPr>
              <w:t>3364</w:t>
            </w:r>
          </w:p>
          <w:p w14:paraId="4D643BD1">
            <w:pPr>
              <w:spacing w:line="240" w:lineRule="auto"/>
              <w:rPr>
                <w:rFonts w:hint="default"/>
              </w:rPr>
            </w:pPr>
            <w:r>
              <w:rPr>
                <w:rFonts w:hint="default"/>
              </w:rPr>
              <w:t>3035</w:t>
            </w:r>
          </w:p>
          <w:p w14:paraId="0EFD3DEC">
            <w:pPr>
              <w:spacing w:line="240" w:lineRule="auto"/>
              <w:rPr>
                <w:rFonts w:hint="default"/>
              </w:rPr>
            </w:pPr>
            <w:r>
              <w:rPr>
                <w:rFonts w:hint="default"/>
              </w:rPr>
              <w:t>939</w:t>
            </w:r>
          </w:p>
          <w:p w14:paraId="574E0B98">
            <w:pPr>
              <w:spacing w:line="240" w:lineRule="auto"/>
              <w:rPr>
                <w:rFonts w:hint="default"/>
              </w:rPr>
            </w:pPr>
            <w:r>
              <w:rPr>
                <w:rFonts w:hint="default"/>
              </w:rPr>
              <w:t>3699</w:t>
            </w:r>
          </w:p>
          <w:p w14:paraId="41FCE06A">
            <w:pPr>
              <w:spacing w:line="240" w:lineRule="auto"/>
              <w:rPr>
                <w:rFonts w:hint="default"/>
              </w:rPr>
            </w:pPr>
            <w:r>
              <w:rPr>
                <w:rFonts w:hint="default"/>
              </w:rPr>
              <w:t>532</w:t>
            </w:r>
          </w:p>
          <w:p w14:paraId="0B4E8CC5">
            <w:pPr>
              <w:spacing w:line="240" w:lineRule="auto"/>
              <w:rPr>
                <w:rFonts w:hint="default"/>
              </w:rPr>
            </w:pPr>
            <w:r>
              <w:rPr>
                <w:rFonts w:hint="default"/>
              </w:rPr>
              <w:t>104</w:t>
            </w:r>
          </w:p>
          <w:p w14:paraId="260F5A5E">
            <w:pPr>
              <w:spacing w:line="240" w:lineRule="auto"/>
              <w:rPr>
                <w:rFonts w:hint="default"/>
              </w:rPr>
            </w:pPr>
            <w:r>
              <w:rPr>
                <w:rFonts w:hint="default"/>
              </w:rPr>
              <w:t>1284</w:t>
            </w:r>
          </w:p>
          <w:p w14:paraId="7C99E167">
            <w:pPr>
              <w:spacing w:line="240" w:lineRule="auto"/>
              <w:rPr>
                <w:rFonts w:hint="default"/>
              </w:rPr>
            </w:pPr>
            <w:r>
              <w:rPr>
                <w:rFonts w:hint="default"/>
              </w:rPr>
              <w:t>225</w:t>
            </w:r>
          </w:p>
          <w:p w14:paraId="46E5B342">
            <w:pPr>
              <w:spacing w:line="240" w:lineRule="auto"/>
              <w:rPr>
                <w:rFonts w:hint="default"/>
              </w:rPr>
            </w:pPr>
            <w:r>
              <w:rPr>
                <w:rFonts w:hint="default"/>
              </w:rPr>
              <w:t>2751</w:t>
            </w:r>
          </w:p>
          <w:p w14:paraId="2ADBD102">
            <w:pPr>
              <w:spacing w:line="240" w:lineRule="auto"/>
              <w:rPr>
                <w:rFonts w:hint="default"/>
              </w:rPr>
            </w:pPr>
            <w:r>
              <w:rPr>
                <w:rFonts w:hint="default"/>
              </w:rPr>
              <w:t>578</w:t>
            </w:r>
          </w:p>
          <w:p w14:paraId="46293375">
            <w:pPr>
              <w:spacing w:line="240" w:lineRule="auto"/>
              <w:rPr>
                <w:rFonts w:hint="default"/>
              </w:rPr>
            </w:pPr>
            <w:r>
              <w:rPr>
                <w:rFonts w:hint="default"/>
              </w:rPr>
              <w:t>951</w:t>
            </w:r>
          </w:p>
          <w:p w14:paraId="2C0791ED">
            <w:pPr>
              <w:spacing w:line="240" w:lineRule="auto"/>
              <w:rPr>
                <w:rFonts w:hint="default"/>
              </w:rPr>
            </w:pPr>
            <w:r>
              <w:rPr>
                <w:rFonts w:hint="default"/>
              </w:rPr>
              <w:t>3922</w:t>
            </w:r>
          </w:p>
          <w:p w14:paraId="4DC3AAA9">
            <w:pPr>
              <w:spacing w:line="240" w:lineRule="auto"/>
              <w:rPr>
                <w:rFonts w:hint="default"/>
              </w:rPr>
            </w:pPr>
            <w:r>
              <w:rPr>
                <w:rFonts w:hint="default"/>
              </w:rPr>
              <w:t>3339</w:t>
            </w:r>
          </w:p>
          <w:p w14:paraId="76A64751">
            <w:pPr>
              <w:spacing w:line="240" w:lineRule="auto"/>
              <w:rPr>
                <w:rFonts w:hint="default"/>
              </w:rPr>
            </w:pPr>
            <w:r>
              <w:rPr>
                <w:rFonts w:hint="default"/>
              </w:rPr>
              <w:t>4022</w:t>
            </w:r>
          </w:p>
          <w:p w14:paraId="5EC06650">
            <w:pPr>
              <w:spacing w:line="240" w:lineRule="auto"/>
              <w:rPr>
                <w:rFonts w:hint="default"/>
              </w:rPr>
            </w:pPr>
            <w:r>
              <w:rPr>
                <w:rFonts w:hint="default"/>
              </w:rPr>
              <w:t>4665</w:t>
            </w:r>
          </w:p>
          <w:p w14:paraId="0F2DDC1C">
            <w:pPr>
              <w:spacing w:line="240" w:lineRule="auto"/>
              <w:rPr>
                <w:rFonts w:hint="default"/>
              </w:rPr>
            </w:pPr>
            <w:r>
              <w:rPr>
                <w:rFonts w:hint="default"/>
              </w:rPr>
              <w:t>4524</w:t>
            </w:r>
          </w:p>
          <w:p w14:paraId="02F1B158">
            <w:pPr>
              <w:spacing w:line="240" w:lineRule="auto"/>
              <w:rPr>
                <w:rFonts w:hint="default"/>
              </w:rPr>
            </w:pPr>
            <w:r>
              <w:rPr>
                <w:rFonts w:hint="default"/>
              </w:rPr>
              <w:t>4906</w:t>
            </w:r>
          </w:p>
          <w:p w14:paraId="7C938E4D">
            <w:pPr>
              <w:spacing w:line="240" w:lineRule="auto"/>
              <w:rPr>
                <w:rFonts w:hint="default"/>
              </w:rPr>
            </w:pPr>
            <w:r>
              <w:rPr>
                <w:rFonts w:hint="default"/>
              </w:rPr>
              <w:t>540</w:t>
            </w:r>
          </w:p>
          <w:p w14:paraId="0DB58ECB">
            <w:pPr>
              <w:spacing w:line="240" w:lineRule="auto"/>
              <w:rPr>
                <w:rFonts w:hint="default"/>
              </w:rPr>
            </w:pPr>
            <w:r>
              <w:rPr>
                <w:rFonts w:hint="default"/>
              </w:rPr>
              <w:t>1228</w:t>
            </w:r>
          </w:p>
          <w:p w14:paraId="203634DB">
            <w:pPr>
              <w:spacing w:line="240" w:lineRule="auto"/>
              <w:rPr>
                <w:rFonts w:hint="default"/>
              </w:rPr>
            </w:pPr>
            <w:r>
              <w:rPr>
                <w:rFonts w:hint="default"/>
              </w:rPr>
              <w:t>516</w:t>
            </w:r>
          </w:p>
          <w:p w14:paraId="5F498311">
            <w:pPr>
              <w:spacing w:line="240" w:lineRule="auto"/>
              <w:rPr>
                <w:rFonts w:hint="default"/>
              </w:rPr>
            </w:pPr>
            <w:r>
              <w:rPr>
                <w:rFonts w:hint="default"/>
              </w:rPr>
              <w:t>1787</w:t>
            </w:r>
          </w:p>
          <w:p w14:paraId="5962BF54">
            <w:pPr>
              <w:spacing w:line="240" w:lineRule="auto"/>
              <w:rPr>
                <w:rFonts w:hint="default"/>
              </w:rPr>
            </w:pPr>
            <w:r>
              <w:rPr>
                <w:rFonts w:hint="default"/>
              </w:rPr>
              <w:t>3825</w:t>
            </w:r>
          </w:p>
          <w:p w14:paraId="2A830EE2">
            <w:pPr>
              <w:spacing w:line="240" w:lineRule="auto"/>
              <w:rPr>
                <w:rFonts w:hint="default"/>
              </w:rPr>
            </w:pPr>
            <w:r>
              <w:rPr>
                <w:rFonts w:hint="default"/>
              </w:rPr>
              <w:t>1039</w:t>
            </w:r>
          </w:p>
          <w:p w14:paraId="6A05FDF9">
            <w:pPr>
              <w:spacing w:line="240" w:lineRule="auto"/>
              <w:rPr>
                <w:rFonts w:hint="default"/>
              </w:rPr>
            </w:pPr>
            <w:r>
              <w:rPr>
                <w:rFonts w:hint="default"/>
              </w:rPr>
              <w:t>3910</w:t>
            </w:r>
          </w:p>
          <w:p w14:paraId="7EC06C89">
            <w:pPr>
              <w:spacing w:line="240" w:lineRule="auto"/>
              <w:rPr>
                <w:rFonts w:hint="default"/>
              </w:rPr>
            </w:pPr>
            <w:r>
              <w:rPr>
                <w:rFonts w:hint="default"/>
              </w:rPr>
              <w:t>1891</w:t>
            </w:r>
          </w:p>
          <w:p w14:paraId="64086180">
            <w:pPr>
              <w:spacing w:line="240" w:lineRule="auto"/>
              <w:rPr>
                <w:rFonts w:hint="default"/>
              </w:rPr>
            </w:pPr>
            <w:r>
              <w:rPr>
                <w:rFonts w:hint="default"/>
              </w:rPr>
              <w:t>4275</w:t>
            </w:r>
          </w:p>
          <w:p w14:paraId="0F11AB60">
            <w:pPr>
              <w:spacing w:line="240" w:lineRule="auto"/>
              <w:rPr>
                <w:rFonts w:hint="default"/>
              </w:rPr>
            </w:pPr>
            <w:r>
              <w:rPr>
                <w:rFonts w:hint="default"/>
              </w:rPr>
              <w:t>4030</w:t>
            </w:r>
          </w:p>
          <w:p w14:paraId="7A294707">
            <w:pPr>
              <w:spacing w:line="240" w:lineRule="auto"/>
              <w:rPr>
                <w:rFonts w:hint="default"/>
              </w:rPr>
            </w:pPr>
            <w:r>
              <w:rPr>
                <w:rFonts w:hint="default"/>
              </w:rPr>
              <w:t>4975</w:t>
            </w:r>
          </w:p>
          <w:p w14:paraId="4ABB5FC3">
            <w:pPr>
              <w:spacing w:line="240" w:lineRule="auto"/>
              <w:rPr>
                <w:rFonts w:hint="default"/>
              </w:rPr>
            </w:pPr>
            <w:r>
              <w:rPr>
                <w:rFonts w:hint="default"/>
              </w:rPr>
              <w:t>2993</w:t>
            </w:r>
          </w:p>
          <w:p w14:paraId="08166BBF">
            <w:pPr>
              <w:spacing w:line="240" w:lineRule="auto"/>
              <w:rPr>
                <w:rFonts w:hint="default"/>
              </w:rPr>
            </w:pPr>
            <w:r>
              <w:rPr>
                <w:rFonts w:hint="default"/>
              </w:rPr>
              <w:t>3485</w:t>
            </w:r>
          </w:p>
          <w:p w14:paraId="442B8A30">
            <w:pPr>
              <w:spacing w:line="240" w:lineRule="auto"/>
              <w:rPr>
                <w:rFonts w:hint="default"/>
              </w:rPr>
            </w:pPr>
            <w:r>
              <w:rPr>
                <w:rFonts w:hint="default"/>
              </w:rPr>
              <w:t>1993</w:t>
            </w:r>
          </w:p>
          <w:p w14:paraId="793C94EB">
            <w:pPr>
              <w:spacing w:line="240" w:lineRule="auto"/>
              <w:rPr>
                <w:rFonts w:hint="default"/>
              </w:rPr>
            </w:pPr>
            <w:r>
              <w:rPr>
                <w:rFonts w:hint="default"/>
              </w:rPr>
              <w:t>4091</w:t>
            </w:r>
          </w:p>
          <w:p w14:paraId="21FB2878">
            <w:pPr>
              <w:spacing w:line="240" w:lineRule="auto"/>
              <w:rPr>
                <w:rFonts w:hint="default"/>
              </w:rPr>
            </w:pPr>
            <w:r>
              <w:rPr>
                <w:rFonts w:hint="default"/>
              </w:rPr>
              <w:t>3748</w:t>
            </w:r>
          </w:p>
          <w:p w14:paraId="25278767">
            <w:pPr>
              <w:spacing w:line="240" w:lineRule="auto"/>
            </w:pPr>
            <w:r>
              <w:rPr>
                <w:rFonts w:hint="default"/>
              </w:rPr>
              <w:t>PS D:\桌面文件\new3&gt;</w:t>
            </w:r>
          </w:p>
          <w:p w14:paraId="1E6F4DE4">
            <w:pPr>
              <w:spacing w:line="240" w:lineRule="auto"/>
            </w:pPr>
          </w:p>
          <w:p w14:paraId="3A5B5B71">
            <w:pPr>
              <w:spacing w:line="240" w:lineRule="auto"/>
            </w:pPr>
          </w:p>
        </w:tc>
      </w:tr>
    </w:tbl>
    <w:p w14:paraId="0FA75E76"/>
    <w:p w14:paraId="50312811"/>
    <w:sectPr>
      <w:head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Ｐゴシック">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w:t>
    </w:r>
    <w:r>
      <w:rPr>
        <w:rFonts w:hint="eastAsia" w:eastAsia="SimSun"/>
        <w:lang w:val="en-US" w:eastAsia="zh-CN"/>
      </w:rPr>
      <w:t>刘达</w:t>
    </w:r>
    <w:r>
      <w:t>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0136632E"/>
    <w:rsid w:val="080660A1"/>
    <w:rsid w:val="19D07778"/>
    <w:rsid w:val="2ADA1594"/>
    <w:rsid w:val="3DA556F2"/>
    <w:rsid w:val="4B0F610D"/>
    <w:rsid w:val="78881F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363</Words>
  <Characters>1718</Characters>
  <Lines>20</Lines>
  <Paragraphs>5</Paragraphs>
  <TotalTime>355</TotalTime>
  <ScaleCrop>false</ScaleCrop>
  <LinksUpToDate>false</LinksUpToDate>
  <CharactersWithSpaces>2061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刘达</cp:lastModifiedBy>
  <dcterms:modified xsi:type="dcterms:W3CDTF">2026-10-24T19:55:43Z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eyJoZGlkIjoiNmZjYjM3YjRiNDZlNmQ3YmU5NDg5NTFjZjFmYTE1OGQiLCJ1c2VySWQiOiIxNjE1OTE5MzUzIn0=</vt:lpwstr>
  </property>
  <property fmtid="{D5CDD505-2E9C-101B-9397-08002B2CF9AE}" pid="3" name="KSOProductBuildVer">
    <vt:lpwstr>2052-12.1.0.29161</vt:lpwstr>
  </property>
  <property fmtid="{D5CDD505-2E9C-101B-9397-08002B2CF9AE}" pid="4" name="ICV">
    <vt:lpwstr>ECF82B9FD0D949E88EC9ADE424CB9E8A_13</vt:lpwstr>
  </property>
</Properties>
</file>