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F9A65">
      <w:r>
        <w:t>Classwork 20261016</w:t>
      </w:r>
    </w:p>
    <w:p w14:paraId="48E2FDD1"/>
    <w:p w14:paraId="47300EB2">
      <w:pPr>
        <w:jc w:val="right"/>
      </w:pPr>
      <w:r>
        <w:t>2026-Oct-16</w:t>
      </w:r>
    </w:p>
    <w:p w14:paraId="19B09F5A">
      <w:r>
        <w:t>Answer the following questions about linked lists and text file processing.</w:t>
      </w:r>
    </w:p>
    <w:p w14:paraId="27DE0D9F">
      <w:r>
        <w:t>The marks for each question are shown in brackets [ ]. Total marks: 100.</w:t>
      </w:r>
    </w:p>
    <w:p w14:paraId="0CBD6302">
      <w:r>
        <w:t>Write your answers in the answer boxes. For all programming questions, write Python code.</w:t>
      </w:r>
    </w:p>
    <w:p w14:paraId="588BF9D3"/>
    <w:p w14:paraId="0CFBF30A">
      <w:r>
        <w:t>Question 1 - Linked list implemented using arrays  (30 marks)</w:t>
      </w:r>
    </w:p>
    <w:p w14:paraId="38A782E0">
      <w:r>
        <w:t>A simplified linked list is used to store the names of fruits in alphabetical order. It is implemented using two 1D arrays:</w:t>
      </w:r>
    </w:p>
    <w:p w14:paraId="0D54A6B7">
      <w:pPr>
        <w:ind w:left="340"/>
      </w:pPr>
      <w:r>
        <w:t>Fruit stores the names of the fruits.</w:t>
      </w:r>
    </w:p>
    <w:p w14:paraId="038C7E12">
      <w:pPr>
        <w:ind w:left="340"/>
      </w:pPr>
      <w:r>
        <w:t>NextPointer stores the pointer to the next fruit name in the list.</w:t>
      </w:r>
    </w:p>
    <w:p w14:paraId="3FCD25DF">
      <w:r>
        <w:t>HeadPointer indicates the index of the first fruit name in the linked list.</w:t>
      </w:r>
    </w:p>
    <w:p w14:paraId="3C32B1BB">
      <w:r>
        <w:rPr>
          <w:rFonts w:ascii="Courier New" w:hAnsi="Courier New"/>
          <w:sz w:val="19"/>
        </w:rPr>
        <w:t>HeadPointer   3</w:t>
      </w:r>
    </w:p>
    <w:p w14:paraId="7FD924FA">
      <w:r>
        <w:t>When the end of the linked list is reached, the next pointer has the value of 0.</w:t>
      </w:r>
    </w:p>
    <w:p w14:paraId="486C870D">
      <w:r>
        <w:t>The following table shows the initial content of the arrays.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016D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685DDB6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Index | Fruit      | NextPointer</w:t>
            </w:r>
          </w:p>
          <w:p w14:paraId="58973661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>-------+------------+------------</w:t>
            </w:r>
          </w:p>
          <w:p w14:paraId="3C0E07F9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1   | Mango      |      6</w:t>
            </w:r>
          </w:p>
          <w:p w14:paraId="0154A20B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2   | Damson     |      7</w:t>
            </w:r>
          </w:p>
          <w:p w14:paraId="26D93785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3   | Apricot    |      5</w:t>
            </w:r>
          </w:p>
          <w:p w14:paraId="7633B3A5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4   | Lemon      |      1</w:t>
            </w:r>
          </w:p>
          <w:p w14:paraId="387FAD7A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5   | Banana     |      9</w:t>
            </w:r>
          </w:p>
          <w:p w14:paraId="152EEC07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6   | Nectarine  |      0</w:t>
            </w:r>
          </w:p>
          <w:p w14:paraId="44217FB1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7   | Elderberry |     10</w:t>
            </w:r>
          </w:p>
          <w:p w14:paraId="542C7726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8   | Grape      |      4</w:t>
            </w:r>
          </w:p>
          <w:p w14:paraId="48E3E271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 9   | Cherry     |      2</w:t>
            </w:r>
          </w:p>
          <w:p w14:paraId="6972E9A2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 10   | Fig        |      8</w:t>
            </w:r>
          </w:p>
          <w:p w14:paraId="7879CADC">
            <w:pPr>
              <w:spacing w:line="240" w:lineRule="auto"/>
            </w:pPr>
          </w:p>
          <w:p w14:paraId="7368400C">
            <w:pPr>
              <w:spacing w:line="240" w:lineRule="auto"/>
            </w:pPr>
            <w:r>
              <w:rPr>
                <w:rFonts w:ascii="Courier New" w:hAnsi="Courier New"/>
                <w:sz w:val="19"/>
              </w:rPr>
              <w:t xml:space="preserve"> HeadPointer = 3</w:t>
            </w:r>
          </w:p>
        </w:tc>
      </w:tr>
    </w:tbl>
    <w:p w14:paraId="7377DDFE"/>
    <w:p w14:paraId="588C416C">
      <w:r>
        <w:t>(a) Four fruit names have been deleted from the linked list. These are shaded in the following table.</w:t>
      </w:r>
    </w:p>
    <w:p w14:paraId="17B6C40C">
      <w:r>
        <w:t>Complete the table to show the new values of HeadPointer and NextPointer to keep the remaining fruit names in alphabetical order.  [9]</w:t>
      </w:r>
    </w:p>
    <w:p w14:paraId="598BC4D8">
      <w:r>
        <w:rPr>
          <w:rFonts w:ascii="Courier New" w:hAnsi="Courier New"/>
          <w:sz w:val="19"/>
        </w:rPr>
        <w:t>HeadPointer   __</w:t>
      </w:r>
      <w:r>
        <w:rPr>
          <w:rFonts w:hint="default" w:ascii="Courier New" w:hAnsi="Courier New"/>
          <w:sz w:val="19"/>
        </w:rPr>
        <w:t>5</w:t>
      </w:r>
      <w:r>
        <w:rPr>
          <w:rFonts w:ascii="Courier New" w:hAnsi="Courier New"/>
          <w:sz w:val="19"/>
        </w:rPr>
        <w:t>____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71C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620B6D0E">
            <w:pPr>
              <w:spacing w:line="240" w:lineRule="auto"/>
              <w:jc w:val="center"/>
            </w:pPr>
            <w:r>
              <w:rPr>
                <w:rFonts w:ascii="Courier New" w:hAnsi="Courier New"/>
                <w:b/>
                <w:sz w:val="19"/>
              </w:rPr>
              <w:t>Index</w:t>
            </w:r>
          </w:p>
        </w:tc>
        <w:tc>
          <w:tcPr>
            <w:tcW w:w="2771" w:type="dxa"/>
          </w:tcPr>
          <w:p w14:paraId="6B63A313">
            <w:pPr>
              <w:spacing w:line="240" w:lineRule="auto"/>
              <w:jc w:val="center"/>
            </w:pPr>
            <w:r>
              <w:rPr>
                <w:rFonts w:ascii="Courier New" w:hAnsi="Courier New"/>
                <w:b/>
                <w:sz w:val="19"/>
              </w:rPr>
              <w:t>Fruit</w:t>
            </w:r>
          </w:p>
        </w:tc>
        <w:tc>
          <w:tcPr>
            <w:tcW w:w="2771" w:type="dxa"/>
          </w:tcPr>
          <w:p w14:paraId="68740CCE">
            <w:pPr>
              <w:spacing w:line="240" w:lineRule="auto"/>
              <w:jc w:val="center"/>
            </w:pPr>
            <w:r>
              <w:rPr>
                <w:rFonts w:ascii="Courier New" w:hAnsi="Courier New"/>
                <w:b/>
                <w:sz w:val="19"/>
              </w:rPr>
              <w:t>NextPointer</w:t>
            </w:r>
          </w:p>
        </w:tc>
      </w:tr>
      <w:tr w14:paraId="2F0A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D9D9"/>
          </w:tcPr>
          <w:p w14:paraId="1FE6CDC2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1</w:t>
            </w:r>
          </w:p>
        </w:tc>
        <w:tc>
          <w:tcPr>
            <w:tcW w:w="2771" w:type="dxa"/>
            <w:shd w:val="clear" w:color="auto" w:fill="D9D9D9"/>
          </w:tcPr>
          <w:p w14:paraId="74704518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Mango</w:t>
            </w:r>
          </w:p>
        </w:tc>
        <w:tc>
          <w:tcPr>
            <w:tcW w:w="2771" w:type="dxa"/>
            <w:shd w:val="clear" w:color="auto" w:fill="D9D9D9"/>
          </w:tcPr>
          <w:p w14:paraId="12179DB6">
            <w:pPr>
              <w:spacing w:line="240" w:lineRule="auto"/>
              <w:jc w:val="center"/>
            </w:pPr>
          </w:p>
        </w:tc>
      </w:tr>
      <w:tr w14:paraId="4F58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F1AC6FE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2</w:t>
            </w:r>
          </w:p>
        </w:tc>
        <w:tc>
          <w:tcPr>
            <w:tcW w:w="2771" w:type="dxa"/>
          </w:tcPr>
          <w:p w14:paraId="3150DC29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Damson</w:t>
            </w:r>
          </w:p>
        </w:tc>
        <w:tc>
          <w:tcPr>
            <w:tcW w:w="2771" w:type="dxa"/>
          </w:tcPr>
          <w:p w14:paraId="061ADB3A">
            <w:pPr>
              <w:spacing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</w:tr>
      <w:tr w14:paraId="05C1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D9D9"/>
          </w:tcPr>
          <w:p w14:paraId="2398071E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3</w:t>
            </w:r>
          </w:p>
        </w:tc>
        <w:tc>
          <w:tcPr>
            <w:tcW w:w="2771" w:type="dxa"/>
            <w:shd w:val="clear" w:color="auto" w:fill="D9D9D9"/>
          </w:tcPr>
          <w:p w14:paraId="1A55D74D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Apricot</w:t>
            </w:r>
          </w:p>
        </w:tc>
        <w:tc>
          <w:tcPr>
            <w:tcW w:w="2771" w:type="dxa"/>
            <w:shd w:val="clear" w:color="auto" w:fill="D9D9D9"/>
          </w:tcPr>
          <w:p w14:paraId="6A3170CC">
            <w:pPr>
              <w:spacing w:line="240" w:lineRule="auto"/>
              <w:jc w:val="center"/>
            </w:pPr>
          </w:p>
        </w:tc>
      </w:tr>
      <w:tr w14:paraId="24FC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611154A1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4</w:t>
            </w:r>
          </w:p>
        </w:tc>
        <w:tc>
          <w:tcPr>
            <w:tcW w:w="2771" w:type="dxa"/>
          </w:tcPr>
          <w:p w14:paraId="70E89FBE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Lemon</w:t>
            </w:r>
          </w:p>
        </w:tc>
        <w:tc>
          <w:tcPr>
            <w:tcW w:w="2771" w:type="dxa"/>
          </w:tcPr>
          <w:p w14:paraId="27453483">
            <w:pPr>
              <w:spacing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</w:tr>
      <w:tr w14:paraId="18F9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7B990DAC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5</w:t>
            </w:r>
          </w:p>
        </w:tc>
        <w:tc>
          <w:tcPr>
            <w:tcW w:w="2771" w:type="dxa"/>
          </w:tcPr>
          <w:p w14:paraId="39AE73D9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Banana</w:t>
            </w:r>
          </w:p>
        </w:tc>
        <w:tc>
          <w:tcPr>
            <w:tcW w:w="2771" w:type="dxa"/>
          </w:tcPr>
          <w:p w14:paraId="749F291D">
            <w:pPr>
              <w:spacing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</w:tr>
      <w:tr w14:paraId="7DA4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D9423E5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6</w:t>
            </w:r>
          </w:p>
        </w:tc>
        <w:tc>
          <w:tcPr>
            <w:tcW w:w="2771" w:type="dxa"/>
          </w:tcPr>
          <w:p w14:paraId="2731C14A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Nectarine</w:t>
            </w:r>
          </w:p>
        </w:tc>
        <w:tc>
          <w:tcPr>
            <w:tcW w:w="2771" w:type="dxa"/>
          </w:tcPr>
          <w:p w14:paraId="3AD0F718">
            <w:pPr>
              <w:spacing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</w:t>
            </w:r>
          </w:p>
        </w:tc>
      </w:tr>
      <w:tr w14:paraId="295B0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E0FFD26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7</w:t>
            </w:r>
          </w:p>
        </w:tc>
        <w:tc>
          <w:tcPr>
            <w:tcW w:w="2771" w:type="dxa"/>
          </w:tcPr>
          <w:p w14:paraId="666F6B0D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Elderberry</w:t>
            </w:r>
          </w:p>
        </w:tc>
        <w:tc>
          <w:tcPr>
            <w:tcW w:w="2771" w:type="dxa"/>
          </w:tcPr>
          <w:p w14:paraId="5B6AC02A">
            <w:pPr>
              <w:spacing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</w:tr>
      <w:tr w14:paraId="46D4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35250DF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8</w:t>
            </w:r>
          </w:p>
        </w:tc>
        <w:tc>
          <w:tcPr>
            <w:tcW w:w="2771" w:type="dxa"/>
          </w:tcPr>
          <w:p w14:paraId="27F53D2D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Grape</w:t>
            </w:r>
          </w:p>
        </w:tc>
        <w:tc>
          <w:tcPr>
            <w:tcW w:w="2771" w:type="dxa"/>
          </w:tcPr>
          <w:p w14:paraId="0638A9BD">
            <w:pPr>
              <w:spacing w:line="240" w:lineRule="auto"/>
              <w:jc w:val="center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</w:tr>
      <w:tr w14:paraId="475E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D9D9"/>
          </w:tcPr>
          <w:p w14:paraId="5DBD33C8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9</w:t>
            </w:r>
          </w:p>
        </w:tc>
        <w:tc>
          <w:tcPr>
            <w:tcW w:w="2771" w:type="dxa"/>
            <w:shd w:val="clear" w:color="auto" w:fill="D9D9D9"/>
          </w:tcPr>
          <w:p w14:paraId="3E787212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Cherry</w:t>
            </w:r>
          </w:p>
        </w:tc>
        <w:tc>
          <w:tcPr>
            <w:tcW w:w="2771" w:type="dxa"/>
            <w:shd w:val="clear" w:color="auto" w:fill="D9D9D9"/>
          </w:tcPr>
          <w:p w14:paraId="2DBD0464">
            <w:pPr>
              <w:spacing w:line="240" w:lineRule="auto"/>
              <w:jc w:val="center"/>
            </w:pPr>
          </w:p>
        </w:tc>
      </w:tr>
      <w:tr w14:paraId="73DC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D9D9"/>
          </w:tcPr>
          <w:p w14:paraId="05E5F598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10</w:t>
            </w:r>
          </w:p>
        </w:tc>
        <w:tc>
          <w:tcPr>
            <w:tcW w:w="2771" w:type="dxa"/>
            <w:shd w:val="clear" w:color="auto" w:fill="D9D9D9"/>
          </w:tcPr>
          <w:p w14:paraId="620B6969">
            <w:pPr>
              <w:spacing w:line="240" w:lineRule="auto"/>
              <w:jc w:val="center"/>
            </w:pPr>
            <w:r>
              <w:rPr>
                <w:rFonts w:ascii="Courier New" w:hAnsi="Courier New"/>
                <w:sz w:val="19"/>
              </w:rPr>
              <w:t>Fig</w:t>
            </w:r>
          </w:p>
        </w:tc>
        <w:tc>
          <w:tcPr>
            <w:tcW w:w="2771" w:type="dxa"/>
            <w:shd w:val="clear" w:color="auto" w:fill="D9D9D9"/>
          </w:tcPr>
          <w:p w14:paraId="6AD7CCE4">
            <w:pPr>
              <w:spacing w:line="240" w:lineRule="auto"/>
              <w:jc w:val="center"/>
            </w:pPr>
          </w:p>
        </w:tc>
      </w:tr>
    </w:tbl>
    <w:p w14:paraId="600344AD"/>
    <w:p w14:paraId="786E82ED"/>
    <w:p w14:paraId="42A1B562">
      <w:r>
        <w:t>(b) Complete the pseudocode algorithm so that it achieves the following when applied to the arrays:</w:t>
      </w:r>
    </w:p>
    <w:p w14:paraId="50B85109">
      <w:pPr>
        <w:ind w:left="340"/>
      </w:pPr>
      <w:r>
        <w:t>The fruit name is input.</w:t>
      </w:r>
    </w:p>
    <w:p w14:paraId="4A099757">
      <w:pPr>
        <w:ind w:left="340"/>
      </w:pPr>
      <w:r>
        <w:t>The linked list is searched, in order, for the fruit name.</w:t>
      </w:r>
    </w:p>
    <w:p w14:paraId="6CFFD2F9">
      <w:pPr>
        <w:ind w:left="340"/>
      </w:pPr>
      <w:r>
        <w:t>If the fruit name is found, an appropriate message is output to indicate it has been found.</w:t>
      </w:r>
    </w:p>
    <w:p w14:paraId="2D4D89A7">
      <w:pPr>
        <w:ind w:left="340"/>
      </w:pPr>
      <w:r>
        <w:t>If the fruit name is not found, an appropriate message is output to indicate it has not been found.</w:t>
      </w:r>
    </w:p>
    <w:p w14:paraId="12A6946D">
      <w:pPr>
        <w:ind w:left="340"/>
      </w:pPr>
      <w:r>
        <w:t>The algorithm terminates when the next pointer value is 0.</w:t>
      </w:r>
    </w:p>
    <w:p w14:paraId="1B98DB63">
      <w:r>
        <w:t>Complete the pseudocode.  [15]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394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52252ADF">
            <w:pPr>
              <w:spacing w:line="240" w:lineRule="auto"/>
            </w:pPr>
            <w:commentRangeStart w:id="0"/>
            <w:r>
              <w:t>Pointer ← HeadPointer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76EA98E8">
            <w:pPr>
              <w:spacing w:line="240" w:lineRule="auto"/>
            </w:pPr>
            <w:r>
              <w:t>Found ← 0</w:t>
            </w:r>
          </w:p>
          <w:p w14:paraId="20F8EBB4">
            <w:pPr>
              <w:spacing w:line="240" w:lineRule="auto"/>
            </w:pPr>
            <w:r>
              <w:t>OUTPUT "Enter a fruit name "</w:t>
            </w:r>
          </w:p>
          <w:p w14:paraId="08770FC4">
            <w:pPr>
              <w:spacing w:line="240" w:lineRule="auto"/>
            </w:pPr>
          </w:p>
          <w:p w14:paraId="75E88DD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INPUT FruitName</w:t>
            </w:r>
          </w:p>
          <w:p w14:paraId="226F7F5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WHILE Pointer&lt;&gt;0</w:t>
            </w:r>
          </w:p>
          <w:p w14:paraId="02B71022">
            <w:pPr>
              <w:spacing w:line="240" w:lineRule="auto"/>
            </w:pPr>
            <w:r>
              <w:t xml:space="preserve">   IF Fruit[Pointer] = FruitName THEN</w:t>
            </w:r>
          </w:p>
          <w:p w14:paraId="43F290AA">
            <w:pPr>
              <w:spacing w:line="240" w:lineRule="auto"/>
            </w:pPr>
            <w:r>
              <w:t xml:space="preserve">      Found ← Pointer</w:t>
            </w:r>
          </w:p>
          <w:p w14:paraId="4BA498F5">
            <w:pPr>
              <w:spacing w:line="240" w:lineRule="auto"/>
            </w:pPr>
            <w:r>
              <w:t xml:space="preserve">      Pointer ← 0</w:t>
            </w:r>
          </w:p>
          <w:p w14:paraId="048CDFA0">
            <w:pPr>
              <w:spacing w:line="240" w:lineRule="auto"/>
            </w:pPr>
            <w:r>
              <w:t xml:space="preserve">   ELSE</w:t>
            </w:r>
          </w:p>
          <w:p w14:paraId="2B6BB0D4">
            <w:pPr>
              <w:spacing w:line="240" w:lineRule="auto"/>
              <w:rPr>
                <w:rFonts w:hint="default"/>
              </w:rPr>
            </w:pPr>
            <w:r>
              <w:t xml:space="preserve">      </w:t>
            </w:r>
            <w:r>
              <w:rPr>
                <w:rFonts w:hint="default"/>
              </w:rPr>
              <w:t>Pointer&lt;-NextPointer[Pointer]</w:t>
            </w:r>
          </w:p>
          <w:p w14:paraId="5D6B753A">
            <w:pPr>
              <w:spacing w:line="240" w:lineRule="auto"/>
            </w:pPr>
            <w:r>
              <w:t xml:space="preserve">   ENDIF</w:t>
            </w:r>
          </w:p>
          <w:p w14:paraId="7E7D2575">
            <w:pPr>
              <w:spacing w:line="240" w:lineRule="auto"/>
            </w:pPr>
            <w:r>
              <w:t>ENDWHILE</w:t>
            </w:r>
          </w:p>
          <w:p w14:paraId="2212EF38">
            <w:pPr>
              <w:spacing w:line="240" w:lineRule="auto"/>
            </w:pPr>
          </w:p>
          <w:p w14:paraId="4B6FF89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IF Found&lt;&gt;Pointer</w:t>
            </w:r>
          </w:p>
          <w:p w14:paraId="21A1342B">
            <w:pPr>
              <w:spacing w:line="240" w:lineRule="auto"/>
            </w:pPr>
            <w:r>
              <w:t xml:space="preserve">   OUTPUT Fruit[Found], " is found"</w:t>
            </w:r>
          </w:p>
          <w:p w14:paraId="405B11A4">
            <w:pPr>
              <w:spacing w:line="240" w:lineRule="auto"/>
            </w:pPr>
            <w:r>
              <w:t>ELSE</w:t>
            </w:r>
          </w:p>
          <w:p w14:paraId="00C08704">
            <w:pPr>
              <w:spacing w:line="240" w:lineRule="auto"/>
              <w:rPr>
                <w:rFonts w:hint="default"/>
              </w:rPr>
            </w:pPr>
            <w:r>
              <w:t xml:space="preserve">   </w:t>
            </w:r>
            <w:r>
              <w:rPr>
                <w:rFonts w:hint="default"/>
              </w:rPr>
              <w:t>OUTPUT “Not Found”</w:t>
            </w:r>
          </w:p>
          <w:p w14:paraId="75084E09">
            <w:pPr>
              <w:spacing w:line="240" w:lineRule="auto"/>
            </w:pPr>
            <w:r>
              <w:t>ENDIF</w:t>
            </w:r>
          </w:p>
          <w:p w14:paraId="5AA6A834">
            <w:pPr>
              <w:spacing w:line="240" w:lineRule="auto"/>
            </w:pPr>
          </w:p>
          <w:p w14:paraId="468FBEB6">
            <w:pPr>
              <w:spacing w:line="240" w:lineRule="auto"/>
            </w:pPr>
          </w:p>
        </w:tc>
      </w:tr>
    </w:tbl>
    <w:p w14:paraId="37B18075"/>
    <w:p w14:paraId="2F99E3EB"/>
    <w:p w14:paraId="3DC978ED">
      <w:r>
        <w:t>(c) Explain how the simplified linked list structure could be improved so that the storage space used by deleted fruit names can be reused.  [6]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876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7530EBA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By adding another list called free list, when a node is been deleted, it was put into the free list</w:t>
            </w:r>
          </w:p>
          <w:p w14:paraId="62F7EB2A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When a node is added, it was also obtained from a free list.</w:t>
            </w:r>
          </w:p>
          <w:p w14:paraId="0CD8223C">
            <w:pPr>
              <w:spacing w:line="240" w:lineRule="auto"/>
              <w:rPr>
                <w:rFonts w:hint="default"/>
              </w:rPr>
            </w:pPr>
          </w:p>
          <w:p w14:paraId="5B24CD6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These can be done through pointer operations</w:t>
            </w:r>
          </w:p>
          <w:p w14:paraId="70CDFB93">
            <w:pPr>
              <w:spacing w:line="240" w:lineRule="auto"/>
            </w:pPr>
          </w:p>
          <w:p w14:paraId="29392B5E">
            <w:pPr>
              <w:spacing w:line="240" w:lineRule="auto"/>
            </w:pPr>
          </w:p>
          <w:p w14:paraId="11417D75">
            <w:pPr>
              <w:spacing w:line="240" w:lineRule="auto"/>
            </w:pPr>
          </w:p>
        </w:tc>
      </w:tr>
    </w:tbl>
    <w:p w14:paraId="1C44D01B"/>
    <w:p w14:paraId="16F05F19"/>
    <w:p w14:paraId="1E7CF9E8">
      <w:pPr>
        <w:pageBreakBefore/>
      </w:pPr>
      <w:r>
        <w:t>Question 2 - Reading and processing a text file  (70 marks)</w:t>
      </w:r>
    </w:p>
    <w:p w14:paraId="3B8BF91F">
      <w:r>
        <w:t>A program sorts a list of colour names using different sorting methods.</w:t>
      </w:r>
    </w:p>
    <w:p w14:paraId="03E0EAD0">
      <w:r>
        <w:t>The text file Colours.txt stores the colour names. Each colour name is on a new line in the text file. The text file is provided with this paper.</w:t>
      </w:r>
    </w:p>
    <w:p w14:paraId="669CEB27">
      <w:r>
        <w:t>(a) The text file Colours.txt stores 50 colour names, each on a new line.</w:t>
      </w:r>
    </w:p>
    <w:p w14:paraId="2CF61CD9">
      <w:r>
        <w:t>The function ReadData():</w:t>
      </w:r>
    </w:p>
    <w:p w14:paraId="78BD76F6">
      <w:pPr>
        <w:ind w:left="340"/>
      </w:pPr>
      <w:r>
        <w:t>has a local array of strings that can store 50 items</w:t>
      </w:r>
    </w:p>
    <w:p w14:paraId="1789BC2C">
      <w:pPr>
        <w:ind w:left="340"/>
      </w:pPr>
      <w:r>
        <w:t>reads each line of data and stores it in the array</w:t>
      </w:r>
    </w:p>
    <w:p w14:paraId="1A04A0C1">
      <w:pPr>
        <w:ind w:left="340"/>
      </w:pPr>
      <w:r>
        <w:t>returns the array.</w:t>
      </w:r>
    </w:p>
    <w:p w14:paraId="3E97CB81">
      <w:r>
        <w:t>Write program code for ReadData().  [19]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4C93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A00948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def ReadData():</w:t>
            </w:r>
          </w:p>
          <w:p w14:paraId="6C70E4F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Items=[]</w:t>
            </w:r>
          </w:p>
          <w:p w14:paraId="79C61B4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try:</w:t>
            </w:r>
          </w:p>
          <w:p w14:paraId="0DAA0F6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filehandler=open("Colours.txt","r")</w:t>
            </w:r>
          </w:p>
          <w:p w14:paraId="2F44A598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colour=filehandler.readline().strip()</w:t>
            </w:r>
          </w:p>
          <w:p w14:paraId="4A1770FA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while colour!="":</w:t>
            </w:r>
          </w:p>
          <w:p w14:paraId="7B4C11B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Items.append(colour)</w:t>
            </w:r>
          </w:p>
          <w:p w14:paraId="34DCAE7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colour=filehandler.readline().strip()</w:t>
            </w:r>
          </w:p>
          <w:p w14:paraId="585B1E5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filehandler.close()</w:t>
            </w:r>
          </w:p>
          <w:p w14:paraId="15FDB9A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except:</w:t>
            </w:r>
          </w:p>
          <w:p w14:paraId="63ADB43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print("FileError")</w:t>
            </w:r>
          </w:p>
          <w:p w14:paraId="26ACC1CB">
            <w:pPr>
              <w:spacing w:line="240" w:lineRule="auto"/>
            </w:pPr>
            <w:r>
              <w:rPr>
                <w:rFonts w:hint="default"/>
              </w:rPr>
              <w:t xml:space="preserve">    return Items</w:t>
            </w:r>
          </w:p>
        </w:tc>
      </w:tr>
    </w:tbl>
    <w:p w14:paraId="47B0C5EC"/>
    <w:p w14:paraId="63A5C68C"/>
    <w:p w14:paraId="69BEE490">
      <w:r>
        <w:t>(b) (i) The function FormatArray() takes an array of strings as a parameter. It concatenates the contents of the array into one string with a space between each array element. The function returns the concatenated string.</w:t>
      </w:r>
    </w:p>
    <w:p w14:paraId="5B53643E">
      <w:r>
        <w:t>Write program code for FormatArray().  [6]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7729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723C6116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def FormatArray(Items):</w:t>
            </w:r>
          </w:p>
          <w:p w14:paraId="7DBDD34A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str=""</w:t>
            </w:r>
          </w:p>
          <w:p w14:paraId="4A33200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for i in range(len(Items)):</w:t>
            </w:r>
          </w:p>
          <w:p w14:paraId="2F5EBE4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str+=Items[i]+" "</w:t>
            </w:r>
          </w:p>
          <w:p w14:paraId="61438A9E">
            <w:pPr>
              <w:spacing w:line="240" w:lineRule="auto"/>
            </w:pPr>
            <w:r>
              <w:rPr>
                <w:rFonts w:hint="default"/>
              </w:rPr>
              <w:t xml:space="preserve">    return str</w:t>
            </w:r>
          </w:p>
        </w:tc>
      </w:tr>
    </w:tbl>
    <w:p w14:paraId="1947C18B"/>
    <w:p w14:paraId="70D8B468"/>
    <w:p w14:paraId="448DDB7D">
      <w:r>
        <w:t>(ii) The main program:</w:t>
      </w:r>
    </w:p>
    <w:p w14:paraId="112A1EDC">
      <w:pPr>
        <w:ind w:left="340"/>
      </w:pPr>
      <w:r>
        <w:t>calls ReadData() and stores the returned array</w:t>
      </w:r>
    </w:p>
    <w:p w14:paraId="17EE863C">
      <w:pPr>
        <w:ind w:left="340"/>
      </w:pPr>
      <w:r>
        <w:t>calls FormatArray() with the returned array and outputs the returned string.</w:t>
      </w:r>
    </w:p>
    <w:p w14:paraId="34A07AFF">
      <w:r>
        <w:t>Write program code for the main program.  [10]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4DCE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63151461">
            <w:pPr>
              <w:spacing w:line="240" w:lineRule="auto"/>
            </w:pPr>
            <w:r>
              <w:t>Copy and paste your code here.</w:t>
            </w:r>
          </w:p>
          <w:p w14:paraId="5B891CD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Items=ReadData()</w:t>
            </w:r>
          </w:p>
          <w:p w14:paraId="3ABBB2FE">
            <w:pPr>
              <w:spacing w:line="240" w:lineRule="auto"/>
            </w:pPr>
            <w:r>
              <w:rPr>
                <w:rFonts w:hint="default"/>
              </w:rPr>
              <w:t>print(FormatArray(Items))</w:t>
            </w:r>
          </w:p>
        </w:tc>
      </w:tr>
    </w:tbl>
    <w:p w14:paraId="072C4432"/>
    <w:p w14:paraId="4840EF3B"/>
    <w:p w14:paraId="7E2685B1">
      <w:r>
        <w:t>(iii) Test your program.</w:t>
      </w:r>
    </w:p>
    <w:p w14:paraId="26E3E0A5">
      <w:r>
        <w:t>Take a screenshot of the output and paste it into the box below.  [3]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729AC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F2DF1D6">
            <w:pPr>
              <w:spacing w:line="240" w:lineRule="auto"/>
            </w:pPr>
            <w:r>
              <w:t>Copy and paste your screenshot here.</w:t>
            </w:r>
          </w:p>
          <w:p w14:paraId="70A354B0">
            <w:pPr>
              <w:spacing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281930" cy="235585"/>
                  <wp:effectExtent l="0" t="0" r="7620" b="190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930" cy="235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4DBBF">
            <w:pPr>
              <w:spacing w:line="240" w:lineRule="auto"/>
            </w:pPr>
          </w:p>
          <w:p w14:paraId="009F1950">
            <w:pPr>
              <w:spacing w:line="240" w:lineRule="auto"/>
            </w:pPr>
          </w:p>
        </w:tc>
      </w:tr>
    </w:tbl>
    <w:p w14:paraId="37C1237C"/>
    <w:p w14:paraId="077B2E6E"/>
    <w:p w14:paraId="1BB0F865">
      <w:r>
        <w:t>(c) The function CompareStrings():</w:t>
      </w:r>
    </w:p>
    <w:p w14:paraId="6F360AA3">
      <w:pPr>
        <w:ind w:left="340"/>
      </w:pPr>
      <w:r>
        <w:t>takes two strings as parameters</w:t>
      </w:r>
    </w:p>
    <w:p w14:paraId="07430827">
      <w:pPr>
        <w:ind w:left="340"/>
      </w:pPr>
      <w:r>
        <w:t>compares each string, one character at a time, to identify which string comes first alphabetically. If the first two characters are the same, the second character of each string is compared. This continues until the two characters are different.</w:t>
      </w:r>
    </w:p>
    <w:p w14:paraId="319C7A17">
      <w:r>
        <w:t>The function:</w:t>
      </w:r>
    </w:p>
    <w:p w14:paraId="5B04877D">
      <w:pPr>
        <w:ind w:left="340"/>
      </w:pPr>
      <w:r>
        <w:t>returns 1 if the first parameter comes before the second alphabetically</w:t>
      </w:r>
    </w:p>
    <w:p w14:paraId="57CEBD05">
      <w:pPr>
        <w:ind w:left="340"/>
      </w:pPr>
      <w:r>
        <w:t>returns 2 if the second parameter comes before the first alphabetically.</w:t>
      </w:r>
    </w:p>
    <w:p w14:paraId="31365743">
      <w:r>
        <w:t>Write program code for CompareStrings().</w:t>
      </w:r>
    </w:p>
    <w:p w14:paraId="0CBE7524">
      <w:r>
        <w:t>Assume that all strings are in lower case.</w:t>
      </w:r>
    </w:p>
    <w:p w14:paraId="01A0AAB7">
      <w:r>
        <w:t>Assume that a difference between two strings will always be identified before the end of one string is reached.</w:t>
      </w:r>
    </w:p>
    <w:p w14:paraId="0BC1F0A5">
      <w:r>
        <w:t>Do not use an in-built string comparison function.</w:t>
      </w:r>
    </w:p>
    <w:p w14:paraId="2A39AC55">
      <w:r>
        <w:t>The strings must be compared one character at a time.  [13]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13DD6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194F550">
            <w:pPr>
              <w:spacing w:line="240" w:lineRule="auto"/>
            </w:pPr>
            <w:r>
              <w:t>Copy and paste your code here.</w:t>
            </w:r>
          </w:p>
          <w:p w14:paraId="2BE0F22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def CompareStrings(StringA,StringB):</w:t>
            </w:r>
          </w:p>
          <w:p w14:paraId="54CEE16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Index=0</w:t>
            </w:r>
          </w:p>
          <w:p w14:paraId="7581AF1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while True:</w:t>
            </w:r>
          </w:p>
          <w:p w14:paraId="6B311B0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if StringA[Index]&lt;StringB[Index]:</w:t>
            </w:r>
          </w:p>
          <w:p w14:paraId="22ECD32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1</w:t>
            </w:r>
          </w:p>
          <w:p w14:paraId="39F888F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elif StringA[Index]&gt;StringB[Index]: </w:t>
            </w:r>
          </w:p>
          <w:p w14:paraId="60C9252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2</w:t>
            </w:r>
          </w:p>
          <w:p w14:paraId="42564419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else:</w:t>
            </w:r>
          </w:p>
          <w:p w14:paraId="24C0436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if Index+1&lt;len(StringA) and Index+1&lt;len(StringB):</w:t>
            </w:r>
          </w:p>
          <w:p w14:paraId="7598E7F7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    Index=Index+1</w:t>
            </w:r>
          </w:p>
          <w:p w14:paraId="6F8C1A1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else:</w:t>
            </w:r>
          </w:p>
          <w:p w14:paraId="4A93B147">
            <w:pPr>
              <w:spacing w:line="240" w:lineRule="auto"/>
            </w:pPr>
            <w:r>
              <w:rPr>
                <w:rFonts w:hint="default"/>
              </w:rPr>
              <w:t xml:space="preserve">                break</w:t>
            </w:r>
          </w:p>
          <w:p w14:paraId="1F04BD43">
            <w:pPr>
              <w:spacing w:line="240" w:lineRule="auto"/>
            </w:pPr>
          </w:p>
        </w:tc>
      </w:tr>
    </w:tbl>
    <w:p w14:paraId="30AFA6BC"/>
    <w:p w14:paraId="5D9C52C9"/>
    <w:p w14:paraId="5120D6B7">
      <w:r>
        <w:t>(d) (i) The function Bubble() takes an array of strings as a parameter and sorts the data into ascending alphabetical order, using a bubble sort. The bubble sort uses CompareStrings() to compare each string. The function returns the sorted list.</w:t>
      </w:r>
    </w:p>
    <w:p w14:paraId="73DA0152">
      <w:r>
        <w:t>Write program code for Bubble().  [10]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472D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6660102E">
            <w:pPr>
              <w:spacing w:line="240" w:lineRule="auto"/>
              <w:rPr>
                <w:rFonts w:hint="default"/>
              </w:rPr>
            </w:pPr>
            <w:commentRangeStart w:id="1"/>
            <w:r>
              <w:rPr>
                <w:rFonts w:hint="default"/>
              </w:rPr>
              <w:t>def Bubble(Items):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A0AF7EE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t=0</w:t>
            </w:r>
          </w:p>
          <w:p w14:paraId="4B2D783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for i in range(len(Items)):</w:t>
            </w:r>
          </w:p>
          <w:p w14:paraId="3A272A8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Flag=False</w:t>
            </w:r>
          </w:p>
          <w:p w14:paraId="3D755FE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for j in range(i,len(Items)-t):</w:t>
            </w:r>
          </w:p>
          <w:p w14:paraId="590FF49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if i==j: continue</w:t>
            </w:r>
          </w:p>
          <w:p w14:paraId="4A920FBB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if CompareStrings(Items[i],Items[j])==2:</w:t>
            </w:r>
          </w:p>
          <w:p w14:paraId="5F643295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    Items[i],Items[j]=Items[j],Items[i]</w:t>
            </w:r>
          </w:p>
          <w:p w14:paraId="74F84912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    Flag=True</w:t>
            </w:r>
          </w:p>
          <w:p w14:paraId="5AE5FB61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if Flag==False:</w:t>
            </w:r>
          </w:p>
          <w:p w14:paraId="11D962BD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    break</w:t>
            </w:r>
          </w:p>
          <w:p w14:paraId="70D5F1A4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      t=t+1</w:t>
            </w:r>
          </w:p>
          <w:p w14:paraId="595FEFA1">
            <w:pPr>
              <w:spacing w:line="240" w:lineRule="auto"/>
            </w:pPr>
            <w:r>
              <w:rPr>
                <w:rFonts w:hint="default"/>
              </w:rPr>
              <w:t xml:space="preserve">    return Items</w:t>
            </w:r>
          </w:p>
          <w:p w14:paraId="5078D917">
            <w:pPr>
              <w:spacing w:line="240" w:lineRule="auto"/>
            </w:pPr>
          </w:p>
        </w:tc>
      </w:tr>
    </w:tbl>
    <w:p w14:paraId="2B1FB8AA"/>
    <w:p w14:paraId="7AFC0E12"/>
    <w:p w14:paraId="32B4D136">
      <w:r>
        <w:t>(ii) Write program code to amend the main program to:</w:t>
      </w:r>
    </w:p>
    <w:p w14:paraId="5DCAC414">
      <w:pPr>
        <w:ind w:left="340"/>
      </w:pPr>
      <w:r>
        <w:t>call Bubble() with the unsorted array as a parameter</w:t>
      </w:r>
    </w:p>
    <w:p w14:paraId="46D12DB3">
      <w:pPr>
        <w:ind w:left="340"/>
      </w:pPr>
      <w:r>
        <w:t>call FormatArray() with the sorted array and output the returned string.  [6]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0973D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61D2FE39">
            <w:pPr>
              <w:spacing w:line="240" w:lineRule="auto"/>
            </w:pPr>
            <w:r>
              <w:t>Copy and paste your code here.</w:t>
            </w:r>
          </w:p>
          <w:p w14:paraId="0F0C79D0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Items=ReadData()</w:t>
            </w:r>
          </w:p>
          <w:p w14:paraId="666E779F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Items=Bubble(Items)</w:t>
            </w:r>
          </w:p>
          <w:p w14:paraId="3A7B3A83">
            <w:pPr>
              <w:spacing w:line="240" w:lineRule="auto"/>
              <w:rPr>
                <w:rFonts w:hint="default"/>
              </w:rPr>
            </w:pPr>
            <w:r>
              <w:rPr>
                <w:rFonts w:hint="default"/>
              </w:rPr>
              <w:t>print(FormatArray(Items))</w:t>
            </w:r>
          </w:p>
          <w:p w14:paraId="766FB482">
            <w:pPr>
              <w:spacing w:line="240" w:lineRule="auto"/>
            </w:pPr>
          </w:p>
          <w:p w14:paraId="366CDD55">
            <w:pPr>
              <w:spacing w:line="240" w:lineRule="auto"/>
            </w:pPr>
          </w:p>
        </w:tc>
      </w:tr>
    </w:tbl>
    <w:p w14:paraId="3BA57B2C"/>
    <w:p w14:paraId="56732CF6"/>
    <w:p w14:paraId="1B90BB60">
      <w:r>
        <w:t>(iii) Test your program.</w:t>
      </w:r>
    </w:p>
    <w:p w14:paraId="1A711BD5">
      <w:r>
        <w:t>Take a screenshot of the output and paste it into the box below.  [3]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7"/>
      </w:tblGrid>
      <w:tr w14:paraId="2F15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7" w:type="dxa"/>
          </w:tcPr>
          <w:p w14:paraId="00457893">
            <w:pPr>
              <w:spacing w:line="240" w:lineRule="auto"/>
            </w:pPr>
            <w:r>
              <w:t>Copy and paste your screenshot here.</w:t>
            </w:r>
          </w:p>
          <w:p w14:paraId="252CA331">
            <w:pPr>
              <w:spacing w:line="240" w:lineRule="auto"/>
            </w:pPr>
            <w:commentRangeStart w:id="2"/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085080" cy="347345"/>
                  <wp:effectExtent l="0" t="0" r="10160" b="889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080" cy="34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3C7D543F">
            <w:pPr>
              <w:spacing w:line="240" w:lineRule="auto"/>
            </w:pPr>
          </w:p>
        </w:tc>
      </w:tr>
    </w:tbl>
    <w:p w14:paraId="716AE591"/>
    <w:p w14:paraId="2CF5E9EE">
      <w:bookmarkStart w:id="0" w:name="_GoBack"/>
      <w:bookmarkEnd w:id="0"/>
    </w:p>
    <w:sectPr>
      <w:head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eacher" w:initials="T" w:date="2026-10-30T01:17:10Z">
    <w:p>
      <w:pPr>
        <w:pStyle w:val="CommentText"/>
      </w:pPr>
      <w:r>
        <w:rPr>
          <w:rStyle w:val="CommentReference"/>
        </w:rPr>
        <w:annotationRef/>
      </w:r>
      <w:r>
        <w:t>12/15 - Line 4 has no THEN: write IF Found &lt;&gt; 0 THEN. Using Pointer instead of 0 gives the same result here because Pointer is 0 at that point, but the THEN is required syntax. (-3)</w:t>
      </w:r>
    </w:p>
  </w:comment>
  <w:comment w:id="1" w:author="Teacher" w:initials="T" w:date="2026-10-30T01:17:10Z">
    <w:p>
      <w:pPr>
        <w:pStyle w:val="CommentText"/>
      </w:pPr>
      <w:r>
        <w:rPr>
          <w:rStyle w:val="CommentReference"/>
        </w:rPr>
        <w:annotationRef/>
      </w:r>
      <w:r>
        <w:t>6/10 - This is not a bubble sort - it compares Items[i] with every later element, and because the inner range shrinks with t and the loop stops as soon as one pass makes no swap, the result is not sorted (from 'lavender' onwards the order is wrong). Compare adjacent elements with Items[j] and Items[j + 1] and do not break early. (-4)</w:t>
      </w:r>
    </w:p>
  </w:comment>
  <w:comment w:id="2" w:author="Teacher" w:initials="T" w:date="2026-10-30T01:17:10Z">
    <w:p>
      <w:pPr>
        <w:pStyle w:val="CommentText"/>
      </w:pPr>
      <w:r>
        <w:rPr>
          <w:rStyle w:val="CommentReference"/>
        </w:rPr>
        <w:annotationRef/>
      </w:r>
      <w:r>
        <w:t>Full marks. - The screenshot is accepted (follow-through): the list is not in alphabetical order because of the Bubble() error in (d)(i), not because of this step.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苹方-简">
    <w:altName w:val="SimSun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A74D5">
    <w:pPr>
      <w:pStyle w:val="25"/>
    </w:pPr>
    <w:r>
      <w:t>A-Level</w:t>
    </w:r>
  </w:p>
  <w:p w14:paraId="6EA0D6A2">
    <w:r>
      <w:t>Name: _________</w:t>
    </w:r>
    <w:r>
      <w:rPr>
        <w:rFonts w:hint="eastAsia" w:eastAsia="SimSun"/>
        <w:lang w:val="en-US" w:eastAsia="zh-CN"/>
      </w:rPr>
      <w:t>刘达</w:t>
    </w:r>
    <w:r>
      <w:t>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4A0CC5"/>
    <w:rsid w:val="0079784F"/>
    <w:rsid w:val="009C52A9"/>
    <w:rsid w:val="00AA1D8D"/>
    <w:rsid w:val="00B47730"/>
    <w:rsid w:val="00CB0664"/>
    <w:rsid w:val="00EB32A6"/>
    <w:rsid w:val="00F95C32"/>
    <w:rsid w:val="00FC693F"/>
    <w:rsid w:val="227C7B23"/>
    <w:rsid w:val="476C293E"/>
    <w:rsid w:val="4BD3358B"/>
    <w:rsid w:val="59C123E3"/>
    <w:rsid w:val="6DDF4194"/>
    <w:rsid w:val="7D3952EA"/>
    <w:rsid w:val="EFFF3660"/>
    <w:rsid w:val="FD26D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3.xml><?xml version="1.0" encoding="utf-8"?>
<ct:contentTypeSchema xmlns:ct="http://schemas.microsoft.com/office/2006/metadata/contentType" xmlns:ma="http://schemas.microsoft.com/office/2006/metadata/properties/metaAttributes" ma:versionID="3c781c84394333085f92de358e4b3b66" ma:contentTypeDescription="新建文档。" ma:contentTypeVersion="4" ma:contentTypeScope="" ct:_="" ma:_="" ma:contentTypeName="文档" ma:contentTypeID="0x0101003AEF7E68CB822F44861A637BA73F2A5B">
  <xsd:schema xmlns:p="http://schemas.microsoft.com/office/2006/metadata/properties" xmlns:ns2="4b2ec928-e61c-45f9-afd5-5fe25614ee39" xmlns:xsd="http://www.w3.org/2001/XMLSchema" xmlns:xs="http://www.w3.org/2001/XMLSchema" ma:root="true" ma:fieldsID="bb7f00b545caa1be8c5e2805900d057a" targetNamespace="http://schemas.microsoft.com/office/2006/metadata/properties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illable="true" ma:displayName="ReferenceId" ma:indexed="true" ma:internalName="ReferenceId" ma:index="8" name="ReferenceId">
      <xsd:simpleType>
        <xsd:restriction base="dms:Text"/>
      </xsd:simpleType>
    </xsd:element>
    <xsd:element nillable="true" ma:displayName="MediaServiceMetadata" ma:internalName="MediaServiceMetadata" ma:hidden="true" ma:index="9" ma:readOnly="true" name="MediaServiceMetadata">
      <xsd:simpleType>
        <xsd:restriction base="dms:Note"/>
      </xsd:simpleType>
    </xsd:element>
    <xsd:element nillable="true" ma:displayName="MediaServiceFastMetadata" ma:internalName="MediaServiceFastMetadata" ma:hidden="true" ma:index="10" ma:readOnly="true" name="MediaServiceFastMetadata">
      <xsd:simpleType>
        <xsd:restriction base="dms:Note"/>
      </xsd:simpleType>
    </xsd:element>
    <xsd:element nillable="true" ma:displayName="MediaServiceSearchProperties" ma:internalName="MediaServiceSearchProperties" ma:hidden="true" ma:index="11" ma:readOnly="true" name="MediaServiceSearchProperties">
      <xsd:simpleType>
        <xsd:restriction base="dms:Note"/>
      </xsd:simpleType>
    </xsd:element>
  </xsd:schema>
  <xsd:schema xmlns:odoc="http://schemas.microsoft.com/internal/obd" xmlns:dc="http://purl.org/dc/elements/1.1/" xmlns:xsd="http://www.w3.org/2001/XMLSchema" xmlns="http://schemas.openxmlformats.org/package/2006/metadata/core-properties" xmlns:dcterms="http://purl.org/dc/terms/" xmlns:xsi="http://www.w3.org/2001/XMLSchema-instance" attributeFormDefault="unqualified" blockDefault="#all" targetNamespace="http://schemas.openxmlformats.org/package/2006/metadata/core-properties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ma:displayName="内容类型" ma:index="0" name="contentType" maxOccurs="1" minOccurs="0"/>
        <xsd:element ma:displayName="标题" ma:index="4" maxOccurs="1" ref="dc:title" minOccurs="0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ReferenceId xmlns="4b2ec928-e61c-45f9-afd5-5fe25614ee39" xsi:nil="true"/>
  </documentManagement>
</p:properties>
</file>

<file path=customXml/itemProps1.xml><?xml version="1.0" encoding="utf-8"?>
<ds:datastoreItem xmlns:ds="http://schemas.openxmlformats.org/officeDocument/2006/customXml" ds:itemID="{F096D3A0-89C3-44AA-84ED-F3F5935ED467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6189F9DB-70B3-4956-8DC7-C9E1325C9B78}">
  <ds:schemaRefs/>
</ds:datastoreItem>
</file>

<file path=customXml/itemProps4.xml><?xml version="1.0" encoding="utf-8"?>
<ds:datastoreItem xmlns:ds="http://schemas.openxmlformats.org/officeDocument/2006/customXml" ds:itemID="{43FD4E26-D294-404F-BCA3-A00FD0B6B0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314</Words>
  <Characters>1371</Characters>
  <Lines>38</Lines>
  <Paragraphs>10</Paragraphs>
  <TotalTime>252</TotalTime>
  <ScaleCrop>false</ScaleCrop>
  <LinksUpToDate>false</LinksUpToDate>
  <CharactersWithSpaces>1772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2026-10-16T14:33:00Z</dcterms:created>
  <dc:creator>python-docx</dc:creator>
  <dc:description>generated by python-docx</dc:description>
  <cp:lastModifiedBy>刘达</cp:lastModifiedBy>
  <dcterms:modified xsi:type="dcterms:W3CDTF">2026-10-24T08:58:14Z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  <property fmtid="{D5CDD505-2E9C-101B-9397-08002B2CF9AE}" pid="3" name="KSOProductBuildVer">
    <vt:lpwstr>2052-12.1.0.29161</vt:lpwstr>
  </property>
  <property fmtid="{D5CDD505-2E9C-101B-9397-08002B2CF9AE}" pid="4" name="ICV">
    <vt:lpwstr>8DEC021383DB47DF81A5F49EF14CC80D_13</vt:lpwstr>
  </property>
  <property fmtid="{D5CDD505-2E9C-101B-9397-08002B2CF9AE}" pid="5" name="KSOTemplateDocerSaveRecord">
    <vt:lpwstr>eyJoZGlkIjoiNmZjYjM3YjRiNDZlNmQ3YmU5NDg5NTFjZjFmYTE1OGQiLCJ1c2VySWQiOiIxNjE1OTE5MzUzIn0=</vt:lpwstr>
  </property>
</Properties>
</file>