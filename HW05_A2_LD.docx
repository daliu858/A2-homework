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3E85E">
      <w:r>
        <w:t>Homework assignment 05</w:t>
      </w:r>
    </w:p>
    <w:p w14:paraId="6B1BFBD3"/>
    <w:p w14:paraId="0C073642">
      <w:pPr>
        <w:jc w:val="right"/>
      </w:pPr>
      <w:r>
        <w:t>Due 2026-Oct-22</w:t>
      </w:r>
    </w:p>
    <w:p w14:paraId="1A088E92">
      <w:r>
        <w:t>Answer the following questions about file processing, object-oriented programming and</w:t>
      </w:r>
    </w:p>
    <w:p w14:paraId="657F0D19">
      <w:r>
        <w:t>abstract data types (binary tree and linked list).</w:t>
      </w:r>
    </w:p>
    <w:p w14:paraId="72BD6B93">
      <w:r>
        <w:t>The marks for each question are shown in brackets [ ]. Total marks: 100.</w:t>
      </w:r>
    </w:p>
    <w:p w14:paraId="53557427">
      <w:r>
        <w:t>Write your answers in the answer boxes. For all programming questions, write Python code.</w:t>
      </w:r>
    </w:p>
    <w:p w14:paraId="4F1E355E"/>
    <w:p w14:paraId="330B0DCB">
      <w:r>
        <w:t>Question 1 - File processing  (36 marks)</w:t>
      </w:r>
    </w:p>
    <w:p w14:paraId="5F3FF746">
      <w:r>
        <w:t>A warehouse stores the weight of each box together with the category it belongs to.</w:t>
      </w:r>
    </w:p>
    <w:p w14:paraId="09C51F17">
      <w:r>
        <w:t>The data is stored in a text file. Each line of the file has an integer weight and a</w:t>
      </w:r>
    </w:p>
    <w:p w14:paraId="3B9F070E">
      <w:r>
        <w:t>category, separated by a comma. For example, the first line of the file is:</w:t>
      </w:r>
    </w:p>
    <w:p w14:paraId="08924848">
      <w:r>
        <w:t xml:space="preserve">    12,tools</w:t>
      </w:r>
    </w:p>
    <w:p w14:paraId="7DCFF8C8">
      <w:r>
        <w:t>The integer is 12 and the category is "tools".</w:t>
      </w:r>
    </w:p>
    <w:p w14:paraId="092F709F">
      <w:r>
        <w:t>(a) The function readData():</w:t>
      </w:r>
    </w:p>
    <w:p w14:paraId="3A027C8C">
      <w:pPr>
        <w:ind w:left="340"/>
      </w:pPr>
      <w:r>
        <w:t>prompts the user to enter a file name and reads this file name from the user</w:t>
      </w:r>
    </w:p>
    <w:p w14:paraId="44118F67">
      <w:pPr>
        <w:ind w:left="340"/>
      </w:pPr>
      <w:r>
        <w:t>opens the file and reads each line of data into a 1D list</w:t>
      </w:r>
    </w:p>
    <w:p w14:paraId="79D9D4DA">
      <w:pPr>
        <w:ind w:left="340"/>
      </w:pPr>
      <w:r>
        <w:t>returns the populated 1D list</w:t>
      </w:r>
    </w:p>
    <w:p w14:paraId="6D95DF59">
      <w:r>
        <w:t>The function must work for a file that contains an unknown number of lines.</w:t>
      </w:r>
    </w:p>
    <w:p w14:paraId="116BCAF8">
      <w:r>
        <w:t>Write program code for readData().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C17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1B8FF0E8">
            <w:pPr>
              <w:spacing w:line="240" w:lineRule="auto"/>
            </w:pPr>
            <w:r>
              <w:t>Copy and paste your code here.</w:t>
            </w:r>
          </w:p>
          <w:p w14:paraId="0C4B45A5">
            <w:pPr>
              <w:spacing w:line="240" w:lineRule="auto"/>
              <w:rPr>
                <w:rFonts w:hint="default"/>
              </w:rPr>
            </w:pPr>
            <w:r>
              <w:rPr>
                <w:rFonts w:hint="default"/>
              </w:rPr>
              <w:t>def readData():</w:t>
            </w:r>
          </w:p>
          <w:p w14:paraId="3AE5A4E7">
            <w:pPr>
              <w:spacing w:line="240" w:lineRule="auto"/>
              <w:rPr>
                <w:rFonts w:hint="default"/>
              </w:rPr>
            </w:pPr>
            <w:r>
              <w:rPr>
                <w:rFonts w:hint="default"/>
              </w:rPr>
              <w:t xml:space="preserve">    Name=input()</w:t>
            </w:r>
          </w:p>
          <w:p w14:paraId="1DD3D3D5">
            <w:pPr>
              <w:spacing w:line="240" w:lineRule="auto"/>
              <w:rPr>
                <w:rFonts w:hint="default"/>
              </w:rPr>
            </w:pPr>
            <w:r>
              <w:rPr>
                <w:rFonts w:hint="default"/>
              </w:rPr>
              <w:t xml:space="preserve">    FileHandler=open(Name,"r")</w:t>
            </w:r>
          </w:p>
          <w:p w14:paraId="2891B014">
            <w:pPr>
              <w:spacing w:line="240" w:lineRule="auto"/>
              <w:rPr>
                <w:rFonts w:hint="default"/>
              </w:rPr>
            </w:pPr>
            <w:r>
              <w:rPr>
                <w:rFonts w:hint="default"/>
              </w:rPr>
              <w:t xml:space="preserve">    Line=FileHandler.readline().strip()</w:t>
            </w:r>
          </w:p>
          <w:p w14:paraId="45AD049E">
            <w:pPr>
              <w:spacing w:line="240" w:lineRule="auto"/>
              <w:rPr>
                <w:rFonts w:hint="default"/>
              </w:rPr>
            </w:pPr>
            <w:r>
              <w:rPr>
                <w:rFonts w:hint="default"/>
              </w:rPr>
              <w:t xml:space="preserve">    Array=[]</w:t>
            </w:r>
          </w:p>
          <w:p w14:paraId="0464FB59">
            <w:pPr>
              <w:spacing w:line="240" w:lineRule="auto"/>
              <w:rPr>
                <w:rFonts w:hint="default"/>
              </w:rPr>
            </w:pPr>
            <w:r>
              <w:rPr>
                <w:rFonts w:hint="default"/>
              </w:rPr>
              <w:t xml:space="preserve">    while Line!="":</w:t>
            </w:r>
          </w:p>
          <w:p w14:paraId="06A074A3">
            <w:pPr>
              <w:spacing w:line="240" w:lineRule="auto"/>
              <w:rPr>
                <w:rFonts w:hint="default"/>
              </w:rPr>
            </w:pPr>
            <w:r>
              <w:rPr>
                <w:rFonts w:hint="default"/>
              </w:rPr>
              <w:t xml:space="preserve">        Array.append(Line)</w:t>
            </w:r>
          </w:p>
          <w:p w14:paraId="77C09DDE">
            <w:pPr>
              <w:spacing w:line="240" w:lineRule="auto"/>
              <w:rPr>
                <w:rFonts w:hint="default"/>
              </w:rPr>
            </w:pPr>
            <w:r>
              <w:rPr>
                <w:rFonts w:hint="default"/>
              </w:rPr>
              <w:t xml:space="preserve">        Line=FileHandler.readline().strip()</w:t>
            </w:r>
          </w:p>
          <w:p w14:paraId="71891ACE">
            <w:pPr>
              <w:spacing w:line="240" w:lineRule="auto"/>
              <w:rPr>
                <w:rFonts w:hint="default"/>
              </w:rPr>
            </w:pPr>
            <w:r>
              <w:rPr>
                <w:rFonts w:hint="default"/>
              </w:rPr>
              <w:t xml:space="preserve">    FileHandler.close()</w:t>
            </w:r>
          </w:p>
          <w:p w14:paraId="0A7356AF">
            <w:pPr>
              <w:spacing w:line="240" w:lineRule="auto"/>
            </w:pPr>
            <w:r>
              <w:rPr>
                <w:rFonts w:hint="default"/>
              </w:rPr>
              <w:t xml:space="preserve">    return Array</w:t>
            </w:r>
          </w:p>
          <w:p w14:paraId="09E69523">
            <w:pPr>
              <w:spacing w:line="240" w:lineRule="auto"/>
            </w:pPr>
          </w:p>
        </w:tc>
      </w:tr>
    </w:tbl>
    <w:p w14:paraId="1B3FA744"/>
    <w:p w14:paraId="4215A87B"/>
    <w:p w14:paraId="361DFFDB">
      <w:r>
        <w:t>(b) The function getNumbers(dataList, category) takes the 1D list and a category name as its parameters.</w:t>
      </w:r>
    </w:p>
    <w:p w14:paraId="7D632510">
      <w:r>
        <w:t>The function splits each item in the list into the weight and the category, separated by a comma.</w:t>
      </w:r>
    </w:p>
    <w:p w14:paraId="22F86E30">
      <w:r>
        <w:t>If the category of the item matches the category parameter, the integer weight is added to a second list.</w:t>
      </w:r>
    </w:p>
    <w:p w14:paraId="38C67324">
      <w:r>
        <w:t>The function returns the second list.</w:t>
      </w:r>
    </w:p>
    <w:p w14:paraId="79B0EB41">
      <w:r>
        <w:t>For example, if the items are the six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891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684AE2E">
            <w:pPr>
              <w:spacing w:line="240" w:lineRule="auto"/>
            </w:pPr>
            <w:r>
              <w:rPr>
                <w:rFonts w:ascii="Courier New" w:hAnsi="Courier New"/>
                <w:sz w:val="19"/>
              </w:rPr>
              <w:t>12,tools</w:t>
            </w:r>
          </w:p>
          <w:p w14:paraId="198AB365">
            <w:pPr>
              <w:spacing w:line="240" w:lineRule="auto"/>
            </w:pPr>
            <w:r>
              <w:rPr>
                <w:rFonts w:ascii="Courier New" w:hAnsi="Courier New"/>
                <w:sz w:val="19"/>
              </w:rPr>
              <w:t>7,paint</w:t>
            </w:r>
          </w:p>
          <w:p w14:paraId="47B36ACC">
            <w:pPr>
              <w:spacing w:line="240" w:lineRule="auto"/>
            </w:pPr>
            <w:r>
              <w:rPr>
                <w:rFonts w:ascii="Courier New" w:hAnsi="Courier New"/>
                <w:sz w:val="19"/>
              </w:rPr>
              <w:t>9,tools</w:t>
            </w:r>
          </w:p>
          <w:p w14:paraId="234D68A4">
            <w:pPr>
              <w:spacing w:line="240" w:lineRule="auto"/>
            </w:pPr>
            <w:r>
              <w:rPr>
                <w:rFonts w:ascii="Courier New" w:hAnsi="Courier New"/>
                <w:sz w:val="19"/>
              </w:rPr>
              <w:t>31,electrics</w:t>
            </w:r>
          </w:p>
          <w:p w14:paraId="435F7F1D">
            <w:pPr>
              <w:spacing w:line="240" w:lineRule="auto"/>
            </w:pPr>
            <w:r>
              <w:rPr>
                <w:rFonts w:ascii="Courier New" w:hAnsi="Courier New"/>
                <w:sz w:val="19"/>
              </w:rPr>
              <w:t>18,tools</w:t>
            </w:r>
          </w:p>
          <w:p w14:paraId="65FA3714">
            <w:pPr>
              <w:spacing w:line="240" w:lineRule="auto"/>
            </w:pPr>
            <w:r>
              <w:rPr>
                <w:rFonts w:ascii="Courier New" w:hAnsi="Courier New"/>
                <w:sz w:val="19"/>
              </w:rPr>
              <w:t>40,electrics</w:t>
            </w:r>
          </w:p>
        </w:tc>
      </w:tr>
    </w:tbl>
    <w:p w14:paraId="2A6C38EC"/>
    <w:p w14:paraId="7F326CFF">
      <w:r>
        <w:t>then getNumbers(dataList, "tools") returns [12, 9, 18].</w:t>
      </w:r>
    </w:p>
    <w:p w14:paraId="0EFB2A7D">
      <w:r>
        <w:t>Write program code for getNumbers().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754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E13D651">
            <w:pPr>
              <w:spacing w:line="240" w:lineRule="auto"/>
            </w:pPr>
            <w:r>
              <w:t>Copy and paste your code here.</w:t>
            </w:r>
          </w:p>
          <w:p w14:paraId="70EAF7C9">
            <w:pPr>
              <w:spacing w:line="240" w:lineRule="auto"/>
              <w:rPr>
                <w:rFonts w:hint="default"/>
              </w:rPr>
            </w:pPr>
            <w:commentRangeStart w:id="0"/>
            <w:r>
              <w:rPr>
                <w:rFonts w:hint="default"/>
              </w:rPr>
              <w:t>def getNumbers(dataList,category):</w:t>
            </w:r>
            <w:commentRangeEnd w:id="0"/>
            <w:r>
              <w:rPr>
                <w:rStyle w:val="CommentReference"/>
              </w:rPr>
              <w:commentReference w:id="0"/>
            </w:r>
          </w:p>
          <w:p w14:paraId="1A7EB0E6">
            <w:pPr>
              <w:spacing w:line="240" w:lineRule="auto"/>
              <w:rPr>
                <w:rFonts w:hint="default"/>
              </w:rPr>
            </w:pPr>
            <w:r>
              <w:rPr>
                <w:rFonts w:hint="default"/>
              </w:rPr>
              <w:t xml:space="preserve">    SecondList=[]</w:t>
            </w:r>
          </w:p>
          <w:p w14:paraId="30BBE393">
            <w:pPr>
              <w:spacing w:line="240" w:lineRule="auto"/>
              <w:rPr>
                <w:rFonts w:hint="default"/>
              </w:rPr>
            </w:pPr>
            <w:r>
              <w:rPr>
                <w:rFonts w:hint="default"/>
              </w:rPr>
              <w:t xml:space="preserve">    for i in dataList:</w:t>
            </w:r>
          </w:p>
          <w:p w14:paraId="0A20B7C2">
            <w:pPr>
              <w:spacing w:line="240" w:lineRule="auto"/>
              <w:rPr>
                <w:rFonts w:hint="default"/>
              </w:rPr>
            </w:pPr>
            <w:r>
              <w:rPr>
                <w:rFonts w:hint="default"/>
              </w:rPr>
              <w:t xml:space="preserve">        Data,Cat=i.split(",")</w:t>
            </w:r>
          </w:p>
          <w:p w14:paraId="7F457C85">
            <w:pPr>
              <w:spacing w:line="240" w:lineRule="auto"/>
              <w:rPr>
                <w:rFonts w:hint="default"/>
              </w:rPr>
            </w:pPr>
            <w:r>
              <w:rPr>
                <w:rFonts w:hint="default"/>
              </w:rPr>
              <w:t xml:space="preserve">        if Cat==category:</w:t>
            </w:r>
          </w:p>
          <w:p w14:paraId="5E4F1420">
            <w:pPr>
              <w:spacing w:line="240" w:lineRule="auto"/>
            </w:pPr>
            <w:r>
              <w:rPr>
                <w:rFonts w:hint="default"/>
              </w:rPr>
              <w:t xml:space="preserve">            SecondList.append(Data)</w:t>
            </w:r>
          </w:p>
          <w:p w14:paraId="7101089E">
            <w:pPr>
              <w:spacing w:line="240" w:lineRule="auto"/>
            </w:pPr>
          </w:p>
        </w:tc>
      </w:tr>
    </w:tbl>
    <w:p w14:paraId="4A59275E"/>
    <w:p w14:paraId="2A254676"/>
    <w:p w14:paraId="0AE057DF">
      <w:r>
        <w:t>(c) The user enters a file name for a file that does not exist. The program opens the file in mode "r".</w:t>
      </w:r>
    </w:p>
    <w:p w14:paraId="6558F7D2">
      <w:r>
        <w:t>State what happens when the program is run, and state which file opening mode would create the file if it did not already exist.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A8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D554A4">
            <w:pPr>
              <w:spacing w:line="240" w:lineRule="auto"/>
            </w:pPr>
            <w:r>
              <w:t>Write your answer here.</w:t>
            </w:r>
          </w:p>
          <w:p w14:paraId="1643CA8B">
            <w:pPr>
              <w:spacing w:line="240" w:lineRule="auto"/>
              <w:rPr>
                <w:rFonts w:hint="eastAsia" w:eastAsia="SimSun"/>
                <w:lang w:val="en-US" w:eastAsia="zh-CN"/>
              </w:rPr>
            </w:pPr>
            <w:commentRangeStart w:id="1"/>
            <w:r>
              <w:rPr>
                <w:rFonts w:hint="eastAsia" w:eastAsia="SimSun"/>
                <w:lang w:val="en-US" w:eastAsia="zh-CN"/>
              </w:rPr>
              <w:t>The file will automatically be created as the FileName stated.</w:t>
            </w:r>
            <w:commentRangeEnd w:id="1"/>
            <w:r>
              <w:rPr>
                <w:rStyle w:val="CommentReference"/>
              </w:rPr>
              <w:commentReference w:id="1"/>
            </w:r>
          </w:p>
          <w:p w14:paraId="1EA6CC95">
            <w:pPr>
              <w:spacing w:line="240" w:lineRule="auto"/>
              <w:rPr>
                <w:rFonts w:hint="default" w:eastAsia="SimSun"/>
                <w:lang w:val="en-US" w:eastAsia="zh-CN"/>
              </w:rPr>
            </w:pPr>
            <w:r>
              <w:rPr>
                <w:rFonts w:hint="eastAsia" w:eastAsia="SimSun"/>
                <w:lang w:val="en-US" w:eastAsia="zh-CN"/>
              </w:rPr>
              <w:t>No error message will be produced.</w:t>
            </w:r>
          </w:p>
          <w:p w14:paraId="4F78C8DE">
            <w:pPr>
              <w:spacing w:line="240" w:lineRule="auto"/>
            </w:pPr>
          </w:p>
        </w:tc>
      </w:tr>
    </w:tbl>
    <w:p w14:paraId="485D8443"/>
    <w:p w14:paraId="05631051"/>
    <w:p w14:paraId="6C0332DB">
      <w:r>
        <w:t>(d) A text file stores the ten lines of data shown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3B2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4796EAB">
            <w:pPr>
              <w:spacing w:line="240" w:lineRule="auto"/>
            </w:pPr>
            <w:r>
              <w:rPr>
                <w:rFonts w:ascii="Courier New" w:hAnsi="Courier New"/>
                <w:sz w:val="19"/>
              </w:rPr>
              <w:t>12,tools</w:t>
            </w:r>
          </w:p>
          <w:p w14:paraId="45D29148">
            <w:pPr>
              <w:spacing w:line="240" w:lineRule="auto"/>
            </w:pPr>
            <w:r>
              <w:rPr>
                <w:rFonts w:ascii="Courier New" w:hAnsi="Courier New"/>
                <w:sz w:val="19"/>
              </w:rPr>
              <w:t>7,paint</w:t>
            </w:r>
          </w:p>
          <w:p w14:paraId="528F53D4">
            <w:pPr>
              <w:spacing w:line="240" w:lineRule="auto"/>
            </w:pPr>
            <w:r>
              <w:rPr>
                <w:rFonts w:ascii="Courier New" w:hAnsi="Courier New"/>
                <w:sz w:val="19"/>
              </w:rPr>
              <w:t>25,garden</w:t>
            </w:r>
          </w:p>
          <w:p w14:paraId="7DADA55D">
            <w:pPr>
              <w:spacing w:line="240" w:lineRule="auto"/>
            </w:pPr>
            <w:r>
              <w:rPr>
                <w:rFonts w:ascii="Courier New" w:hAnsi="Courier New"/>
                <w:sz w:val="19"/>
              </w:rPr>
              <w:t>9,tools</w:t>
            </w:r>
          </w:p>
          <w:p w14:paraId="6B7F16B0">
            <w:pPr>
              <w:spacing w:line="240" w:lineRule="auto"/>
            </w:pPr>
            <w:r>
              <w:rPr>
                <w:rFonts w:ascii="Courier New" w:hAnsi="Courier New"/>
                <w:sz w:val="19"/>
              </w:rPr>
              <w:t>31,electrics</w:t>
            </w:r>
          </w:p>
          <w:p w14:paraId="542CCA8A">
            <w:pPr>
              <w:spacing w:line="240" w:lineRule="auto"/>
            </w:pPr>
            <w:r>
              <w:rPr>
                <w:rFonts w:ascii="Courier New" w:hAnsi="Courier New"/>
                <w:sz w:val="19"/>
              </w:rPr>
              <w:t>4,garden</w:t>
            </w:r>
          </w:p>
          <w:p w14:paraId="0EA3AEFF">
            <w:pPr>
              <w:spacing w:line="240" w:lineRule="auto"/>
            </w:pPr>
            <w:r>
              <w:rPr>
                <w:rFonts w:ascii="Courier New" w:hAnsi="Courier New"/>
                <w:sz w:val="19"/>
              </w:rPr>
              <w:t>18,tools</w:t>
            </w:r>
          </w:p>
          <w:p w14:paraId="2C4EE6E7">
            <w:pPr>
              <w:spacing w:line="240" w:lineRule="auto"/>
            </w:pPr>
            <w:r>
              <w:rPr>
                <w:rFonts w:ascii="Courier New" w:hAnsi="Courier New"/>
                <w:sz w:val="19"/>
              </w:rPr>
              <w:t>6,paint</w:t>
            </w:r>
          </w:p>
          <w:p w14:paraId="23682DDA">
            <w:pPr>
              <w:spacing w:line="240" w:lineRule="auto"/>
            </w:pPr>
            <w:r>
              <w:rPr>
                <w:rFonts w:ascii="Courier New" w:hAnsi="Courier New"/>
                <w:sz w:val="19"/>
              </w:rPr>
              <w:t>40,electrics</w:t>
            </w:r>
          </w:p>
          <w:p w14:paraId="65C61388">
            <w:pPr>
              <w:spacing w:line="240" w:lineRule="auto"/>
            </w:pPr>
            <w:r>
              <w:rPr>
                <w:rFonts w:ascii="Courier New" w:hAnsi="Courier New"/>
                <w:sz w:val="19"/>
              </w:rPr>
              <w:t>15,garden</w:t>
            </w:r>
          </w:p>
        </w:tc>
      </w:tr>
    </w:tbl>
    <w:p w14:paraId="028AF6D4"/>
    <w:p w14:paraId="3223DF62">
      <w:r>
        <w:t>Create a text file containing this data. Write a main program that calls readData(), then outputs the result of calling getNumbers() with the category "tools". Test your program and take a screenshot of the output.</w:t>
      </w:r>
    </w:p>
    <w:p w14:paraId="5AD7B02D">
      <w:r>
        <w:t>Paste the screenshot into the box below.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2E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8343114">
            <w:pPr>
              <w:spacing w:line="240" w:lineRule="auto"/>
            </w:pPr>
            <w:r>
              <w:t>Copy and paste your screenshot here.</w:t>
            </w:r>
          </w:p>
          <w:p w14:paraId="7D39D16C">
            <w:pPr>
              <w:spacing w:line="240" w:lineRule="auto"/>
            </w:pPr>
            <w:commentRangeStart w:id="2"/>
            <w:r>
              <w:rPr>
                <w:rFonts w:ascii="SimSun" w:hAnsi="SimSun" w:eastAsia="SimSun" w:cs="SimSun"/>
                <w:sz w:val="24"/>
                <w:szCs w:val="24"/>
              </w:rPr>
              <w:drawing>
                <wp:inline distT="0" distB="0" distL="114300" distR="114300">
                  <wp:extent cx="5112385" cy="315595"/>
                  <wp:effectExtent l="0" t="0" r="444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112385" cy="315595"/>
                          </a:xfrm>
                          <a:prstGeom prst="rect">
                            <a:avLst/>
                          </a:prstGeom>
                          <a:noFill/>
                          <a:ln w="9525">
                            <a:noFill/>
                          </a:ln>
                        </pic:spPr>
                      </pic:pic>
                    </a:graphicData>
                  </a:graphic>
                </wp:inline>
              </w:drawing>
            </w:r>
            <w:commentRangeEnd w:id="2"/>
            <w:r>
              <w:rPr>
                <w:rStyle w:val="CommentReference"/>
              </w:rPr>
              <w:commentReference w:id="2"/>
            </w:r>
          </w:p>
        </w:tc>
      </w:tr>
    </w:tbl>
    <w:p w14:paraId="7A780190"/>
    <w:p w14:paraId="10D74C8F"/>
    <w:p w14:paraId="273DA18F">
      <w:r>
        <w:t>Question 2 - Object-oriented programming  (28 marks)</w:t>
      </w:r>
    </w:p>
    <w:p w14:paraId="49886082">
      <w:r>
        <w:t>A city has a bike hire scheme. A program stores data about the bikes using the class</w:t>
      </w:r>
    </w:p>
    <w:p w14:paraId="36C1C2FB">
      <w:r>
        <w:t>Bike. The class is described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6AA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4CB6F8E">
            <w:pPr>
              <w:spacing w:line="240" w:lineRule="auto"/>
            </w:pPr>
            <w:r>
              <w:rPr>
                <w:rFonts w:ascii="Courier New" w:hAnsi="Courier New"/>
                <w:sz w:val="19"/>
              </w:rPr>
              <w:t>Bike</w:t>
            </w:r>
          </w:p>
          <w:p w14:paraId="25E56FFA">
            <w:pPr>
              <w:spacing w:line="240" w:lineRule="auto"/>
            </w:pPr>
            <w:r>
              <w:rPr>
                <w:rFonts w:ascii="Courier New" w:hAnsi="Courier New"/>
                <w:sz w:val="19"/>
              </w:rPr>
              <w:t xml:space="preserve">  BikeID     : String    the ID of the bike, e.g. "BK07"</w:t>
            </w:r>
          </w:p>
          <w:p w14:paraId="2D500C9F">
            <w:pPr>
              <w:spacing w:line="240" w:lineRule="auto"/>
            </w:pPr>
            <w:r>
              <w:rPr>
                <w:rFonts w:ascii="Courier New" w:hAnsi="Courier New"/>
                <w:sz w:val="19"/>
              </w:rPr>
              <w:t xml:space="preserve">  HourlyRate : Real      the hire charge per hour in dollars</w:t>
            </w:r>
          </w:p>
          <w:p w14:paraId="0FAD3F28">
            <w:pPr>
              <w:spacing w:line="240" w:lineRule="auto"/>
            </w:pPr>
            <w:r>
              <w:rPr>
                <w:rFonts w:ascii="Courier New" w:hAnsi="Courier New"/>
                <w:sz w:val="19"/>
              </w:rPr>
              <w:t xml:space="preserve">  IsElectric : Boolean   True if the bike is electric</w:t>
            </w:r>
          </w:p>
          <w:p w14:paraId="40B97269">
            <w:pPr>
              <w:spacing w:line="240" w:lineRule="auto"/>
            </w:pPr>
          </w:p>
          <w:p w14:paraId="2524F508">
            <w:pPr>
              <w:spacing w:line="240" w:lineRule="auto"/>
            </w:pPr>
            <w:r>
              <w:rPr>
                <w:rFonts w:ascii="Courier New" w:hAnsi="Courier New"/>
                <w:sz w:val="19"/>
              </w:rPr>
              <w:t xml:space="preserve">  Constructor(...)       initialises the three attributes</w:t>
            </w:r>
          </w:p>
          <w:p w14:paraId="67EF647A">
            <w:pPr>
              <w:spacing w:line="240" w:lineRule="auto"/>
            </w:pPr>
            <w:r>
              <w:rPr>
                <w:rFonts w:ascii="Courier New" w:hAnsi="Courier New"/>
                <w:sz w:val="19"/>
              </w:rPr>
              <w:t xml:space="preserve">  GetBikeID()            returns the bike ID</w:t>
            </w:r>
          </w:p>
          <w:p w14:paraId="738C94BF">
            <w:pPr>
              <w:spacing w:line="240" w:lineRule="auto"/>
            </w:pPr>
            <w:r>
              <w:rPr>
                <w:rFonts w:ascii="Courier New" w:hAnsi="Courier New"/>
                <w:sz w:val="19"/>
              </w:rPr>
              <w:t xml:space="preserve">  GetRate()              returns the hourly rate</w:t>
            </w:r>
          </w:p>
          <w:p w14:paraId="62D4D5A0">
            <w:pPr>
              <w:spacing w:line="240" w:lineRule="auto"/>
            </w:pPr>
            <w:r>
              <w:rPr>
                <w:rFonts w:ascii="Courier New" w:hAnsi="Courier New"/>
                <w:sz w:val="19"/>
              </w:rPr>
              <w:t xml:space="preserve">  SetRate(newRate)       stores newRate if 1.0 &lt;= newRate &lt;= 20.0</w:t>
            </w:r>
          </w:p>
          <w:p w14:paraId="0DC13E34">
            <w:pPr>
              <w:spacing w:line="240" w:lineRule="auto"/>
            </w:pPr>
            <w:r>
              <w:rPr>
                <w:rFonts w:ascii="Courier New" w:hAnsi="Courier New"/>
                <w:sz w:val="19"/>
              </w:rPr>
              <w:t xml:space="preserve">  CalcHire(hours)        returns the total hire charge for the</w:t>
            </w:r>
          </w:p>
          <w:p w14:paraId="2EECDC0C">
            <w:pPr>
              <w:spacing w:line="240" w:lineRule="auto"/>
            </w:pPr>
            <w:r>
              <w:rPr>
                <w:rFonts w:ascii="Courier New" w:hAnsi="Courier New"/>
                <w:sz w:val="19"/>
              </w:rPr>
              <w:t xml:space="preserve">                         given number of whole hours</w:t>
            </w:r>
          </w:p>
          <w:p w14:paraId="3DAB07DB">
            <w:pPr>
              <w:spacing w:line="240" w:lineRule="auto"/>
            </w:pPr>
          </w:p>
          <w:p w14:paraId="403AB476">
            <w:pPr>
              <w:spacing w:line="240" w:lineRule="auto"/>
            </w:pPr>
            <w:r>
              <w:rPr>
                <w:rFonts w:ascii="Courier New" w:hAnsi="Courier New"/>
                <w:sz w:val="19"/>
              </w:rPr>
              <w:t xml:space="preserve">  All attributes are private.</w:t>
            </w:r>
          </w:p>
        </w:tc>
      </w:tr>
    </w:tbl>
    <w:p w14:paraId="32E51048"/>
    <w:p w14:paraId="7F4E12A9">
      <w:r>
        <w:t>(a) State what is meant by a constructor and explain what it is used for.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918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659872C">
            <w:pPr>
              <w:spacing w:line="240" w:lineRule="auto"/>
            </w:pPr>
            <w:r>
              <w:t>Write your answer here.</w:t>
            </w:r>
          </w:p>
          <w:p w14:paraId="339737F9">
            <w:pPr>
              <w:spacing w:line="240" w:lineRule="auto"/>
              <w:rPr>
                <w:rFonts w:hint="eastAsia" w:eastAsia="SimSun"/>
                <w:lang w:val="en-US" w:eastAsia="zh-CN"/>
              </w:rPr>
            </w:pPr>
            <w:commentRangeStart w:id="3"/>
            <w:r>
              <w:rPr>
                <w:rFonts w:hint="eastAsia" w:eastAsia="SimSun"/>
                <w:lang w:val="en-US" w:eastAsia="zh-CN"/>
              </w:rPr>
              <w:t>A procedure that defines the attributes of a class and regulate their datatype in some languages.</w:t>
            </w:r>
            <w:commentRangeEnd w:id="3"/>
            <w:r>
              <w:rPr>
                <w:rStyle w:val="CommentReference"/>
              </w:rPr>
              <w:commentReference w:id="3"/>
            </w:r>
          </w:p>
          <w:p w14:paraId="6EEC7A12">
            <w:pPr>
              <w:spacing w:line="240" w:lineRule="auto"/>
              <w:rPr>
                <w:rFonts w:hint="eastAsia" w:eastAsia="SimSun"/>
                <w:lang w:val="en-US" w:eastAsia="zh-CN"/>
              </w:rPr>
            </w:pPr>
          </w:p>
          <w:p w14:paraId="2C2DC281">
            <w:pPr>
              <w:spacing w:line="240" w:lineRule="auto"/>
              <w:rPr>
                <w:rFonts w:hint="default" w:eastAsia="SimSun"/>
                <w:lang w:val="en-US" w:eastAsia="zh-CN"/>
              </w:rPr>
            </w:pPr>
            <w:r>
              <w:rPr>
                <w:rFonts w:hint="eastAsia" w:eastAsia="SimSun"/>
                <w:lang w:val="en-US" w:eastAsia="zh-CN"/>
              </w:rPr>
              <w:t>It also regulates the way to intialize a newly created class .</w:t>
            </w:r>
          </w:p>
          <w:p w14:paraId="5BFD7B06">
            <w:pPr>
              <w:spacing w:line="240" w:lineRule="auto"/>
            </w:pPr>
          </w:p>
        </w:tc>
      </w:tr>
    </w:tbl>
    <w:p w14:paraId="2CCE17A5"/>
    <w:p w14:paraId="12E4AE73"/>
    <w:p w14:paraId="5108CC37">
      <w:r>
        <w:t>(b) Write program code to declare the class Bike, its constructor, GetBikeID(), GetRate() and SetRate(newRate). Do not declare CalcHire().</w:t>
      </w:r>
    </w:p>
    <w:p w14:paraId="70113171">
      <w:pPr>
        <w:ind w:left="340"/>
      </w:pPr>
      <w:r>
        <w:t>All attributes must be private.</w:t>
      </w:r>
    </w:p>
    <w:p w14:paraId="44D6B23A">
      <w:pPr>
        <w:ind w:left="340"/>
      </w:pPr>
      <w:r>
        <w:t>For each attribute you must also show its data type and its access level, using a comment on the same line as the attribute.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3DC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8B9E7F8">
            <w:pPr>
              <w:spacing w:line="240" w:lineRule="auto"/>
              <w:rPr>
                <w:rFonts w:hint="default"/>
              </w:rPr>
            </w:pPr>
            <w:commentRangeStart w:id="4"/>
            <w:r>
              <w:rPr>
                <w:rFonts w:hint="default"/>
              </w:rPr>
              <w:t>class Bike:</w:t>
            </w:r>
            <w:commentRangeEnd w:id="4"/>
            <w:r>
              <w:rPr>
                <w:rStyle w:val="CommentReference"/>
              </w:rPr>
              <w:commentReference w:id="4"/>
            </w:r>
          </w:p>
          <w:p w14:paraId="4BF382B9">
            <w:pPr>
              <w:spacing w:line="240" w:lineRule="auto"/>
              <w:rPr>
                <w:rFonts w:hint="default"/>
              </w:rPr>
            </w:pPr>
            <w:r>
              <w:rPr>
                <w:rFonts w:hint="default"/>
              </w:rPr>
              <w:t xml:space="preserve">    def __init__(self,bikeid,hourlyrate,iselectric):</w:t>
            </w:r>
          </w:p>
          <w:p w14:paraId="660B423E">
            <w:pPr>
              <w:spacing w:line="240" w:lineRule="auto"/>
              <w:rPr>
                <w:rFonts w:hint="default"/>
              </w:rPr>
            </w:pPr>
            <w:r>
              <w:rPr>
                <w:rFonts w:hint="default"/>
              </w:rPr>
              <w:t xml:space="preserve">        Bike.__BikeID=bikeid #string</w:t>
            </w:r>
          </w:p>
          <w:p w14:paraId="3148597B">
            <w:pPr>
              <w:spacing w:line="240" w:lineRule="auto"/>
              <w:rPr>
                <w:rFonts w:hint="default"/>
              </w:rPr>
            </w:pPr>
            <w:r>
              <w:rPr>
                <w:rFonts w:hint="default"/>
              </w:rPr>
              <w:t xml:space="preserve">        Bike.__HourlyRate=hourlyrate #real</w:t>
            </w:r>
          </w:p>
          <w:p w14:paraId="55F47D37">
            <w:pPr>
              <w:spacing w:line="240" w:lineRule="auto"/>
              <w:rPr>
                <w:rFonts w:hint="default"/>
              </w:rPr>
            </w:pPr>
            <w:r>
              <w:rPr>
                <w:rFonts w:hint="default"/>
              </w:rPr>
              <w:t xml:space="preserve">        Bike.__IsElectric=iselectric #boolean</w:t>
            </w:r>
          </w:p>
          <w:p w14:paraId="48EA8B35">
            <w:pPr>
              <w:spacing w:line="240" w:lineRule="auto"/>
              <w:rPr>
                <w:rFonts w:hint="default"/>
              </w:rPr>
            </w:pPr>
            <w:r>
              <w:rPr>
                <w:rFonts w:hint="default"/>
              </w:rPr>
              <w:t xml:space="preserve">    def GetBikeID(self):</w:t>
            </w:r>
          </w:p>
          <w:p w14:paraId="0BE9FEE7">
            <w:pPr>
              <w:spacing w:line="240" w:lineRule="auto"/>
              <w:rPr>
                <w:rFonts w:hint="default"/>
              </w:rPr>
            </w:pPr>
            <w:r>
              <w:rPr>
                <w:rFonts w:hint="default"/>
              </w:rPr>
              <w:t xml:space="preserve">        return self.__BikeID</w:t>
            </w:r>
          </w:p>
          <w:p w14:paraId="61B2CB9F">
            <w:pPr>
              <w:spacing w:line="240" w:lineRule="auto"/>
              <w:rPr>
                <w:rFonts w:hint="default"/>
              </w:rPr>
            </w:pPr>
            <w:r>
              <w:rPr>
                <w:rFonts w:hint="default"/>
              </w:rPr>
              <w:t xml:space="preserve">    def GetRate(self):</w:t>
            </w:r>
          </w:p>
          <w:p w14:paraId="5D871AD2">
            <w:pPr>
              <w:spacing w:line="240" w:lineRule="auto"/>
              <w:rPr>
                <w:rFonts w:hint="default"/>
              </w:rPr>
            </w:pPr>
            <w:r>
              <w:rPr>
                <w:rFonts w:hint="default"/>
              </w:rPr>
              <w:t xml:space="preserve">        return self.__HourlyRate</w:t>
            </w:r>
          </w:p>
          <w:p w14:paraId="23085300">
            <w:pPr>
              <w:spacing w:line="240" w:lineRule="auto"/>
              <w:rPr>
                <w:rFonts w:hint="default"/>
              </w:rPr>
            </w:pPr>
            <w:r>
              <w:rPr>
                <w:rFonts w:hint="default"/>
              </w:rPr>
              <w:t xml:space="preserve">    def SetRate(self,newRate):</w:t>
            </w:r>
          </w:p>
          <w:p w14:paraId="3E8D9B5A">
            <w:pPr>
              <w:spacing w:line="240" w:lineRule="auto"/>
            </w:pPr>
            <w:r>
              <w:rPr>
                <w:rFonts w:hint="default"/>
              </w:rPr>
              <w:t xml:space="preserve">        self.__HourlyRate=newRate</w:t>
            </w:r>
          </w:p>
        </w:tc>
      </w:tr>
    </w:tbl>
    <w:p w14:paraId="4FCB5E0F"/>
    <w:p w14:paraId="1AE47780"/>
    <w:p w14:paraId="4C64FE81">
      <w:r>
        <w:t>(c) The method CalcHire(hours) takes the number of whole hours that a bike has been hired for.</w:t>
      </w:r>
    </w:p>
    <w:p w14:paraId="762A44BB">
      <w:r>
        <w:t>The total charge is the hourly rate multiplied by the number of hours. If the bike is electric, 25% is added to the total charge.</w:t>
      </w:r>
    </w:p>
    <w:p w14:paraId="51C928CD">
      <w:r>
        <w:t>The method returns the total charge.</w:t>
      </w:r>
    </w:p>
    <w:p w14:paraId="627DD119">
      <w:r>
        <w:t>Write program code for CalcHire().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619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858745C">
            <w:pPr>
              <w:spacing w:line="240" w:lineRule="auto"/>
            </w:pPr>
            <w:r>
              <w:t>Copy and paste your code here.</w:t>
            </w:r>
          </w:p>
          <w:p w14:paraId="0A88DF3D">
            <w:pPr>
              <w:spacing w:line="240" w:lineRule="auto"/>
              <w:rPr>
                <w:rFonts w:hint="default"/>
              </w:rPr>
            </w:pPr>
            <w:r>
              <w:rPr>
                <w:rFonts w:hint="default"/>
              </w:rPr>
              <w:t xml:space="preserve">    def CalcHire(self,hours):</w:t>
            </w:r>
          </w:p>
          <w:p w14:paraId="01F56F14">
            <w:pPr>
              <w:spacing w:line="240" w:lineRule="auto"/>
            </w:pPr>
            <w:r>
              <w:rPr>
                <w:rFonts w:hint="default"/>
              </w:rPr>
              <w:t xml:space="preserve">        return hours*self.__HourlyRate*max(1,int(self.__IsElectric)*1.25)</w:t>
            </w:r>
          </w:p>
        </w:tc>
      </w:tr>
    </w:tbl>
    <w:p w14:paraId="4C2ECFF8"/>
    <w:p w14:paraId="4A251E63"/>
    <w:p w14:paraId="1C89FF61">
      <w:r>
        <w:t>(d) Write program code for the main program that:</w:t>
      </w:r>
    </w:p>
    <w:p w14:paraId="6DD8DC3B">
      <w:pPr>
        <w:ind w:left="340"/>
      </w:pPr>
      <w:r>
        <w:t>creates two Bike objects: b1 with the ID "BK07", an hourly rate of 3.5 and electric True, and b2 with the ID "BK12", an hourly rate of 2.0 and electric False</w:t>
      </w:r>
    </w:p>
    <w:p w14:paraId="43BA9068">
      <w:pPr>
        <w:ind w:left="340"/>
      </w:pPr>
      <w:r>
        <w:t>calls SetRate(25.0) on b1</w:t>
      </w:r>
    </w:p>
    <w:p w14:paraId="166B040C">
      <w:pPr>
        <w:ind w:left="340"/>
      </w:pPr>
      <w:r>
        <w:t>outputs the ID of b1 and the hire charge for hiring b1 for 4 hours</w:t>
      </w:r>
    </w:p>
    <w:p w14:paraId="3C05BE7E">
      <w:pPr>
        <w:ind w:left="340"/>
      </w:pPr>
      <w:r>
        <w:t>outputs the ID of b2 and the hire charge for hiring b2 for 4 hours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396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1730190">
            <w:pPr>
              <w:spacing w:line="240" w:lineRule="auto"/>
            </w:pPr>
            <w:r>
              <w:t>Copy and paste your code here.</w:t>
            </w:r>
          </w:p>
          <w:p w14:paraId="5C5B8C0A">
            <w:pPr>
              <w:spacing w:line="240" w:lineRule="auto"/>
              <w:rPr>
                <w:rFonts w:hint="default"/>
              </w:rPr>
            </w:pPr>
            <w:r>
              <w:rPr>
                <w:rFonts w:hint="default"/>
              </w:rPr>
              <w:t>#main</w:t>
            </w:r>
          </w:p>
          <w:p w14:paraId="6CA652E1">
            <w:pPr>
              <w:spacing w:line="240" w:lineRule="auto"/>
              <w:rPr>
                <w:rFonts w:hint="default"/>
              </w:rPr>
            </w:pPr>
            <w:r>
              <w:rPr>
                <w:rFonts w:hint="default"/>
              </w:rPr>
              <w:t>B1=Bike("BK07",3.5,True)</w:t>
            </w:r>
          </w:p>
          <w:p w14:paraId="503D70EB">
            <w:pPr>
              <w:spacing w:line="240" w:lineRule="auto"/>
              <w:rPr>
                <w:rFonts w:hint="default"/>
              </w:rPr>
            </w:pPr>
            <w:r>
              <w:rPr>
                <w:rFonts w:hint="default"/>
              </w:rPr>
              <w:t>B2=Bike("BK12",2.0,False)</w:t>
            </w:r>
          </w:p>
          <w:p w14:paraId="167510EA">
            <w:pPr>
              <w:spacing w:line="240" w:lineRule="auto"/>
              <w:rPr>
                <w:rFonts w:hint="default"/>
              </w:rPr>
            </w:pPr>
            <w:r>
              <w:rPr>
                <w:rFonts w:hint="default"/>
              </w:rPr>
              <w:t>B1.SetRate(25.0)</w:t>
            </w:r>
          </w:p>
          <w:p w14:paraId="30955004">
            <w:pPr>
              <w:spacing w:line="240" w:lineRule="auto"/>
              <w:rPr>
                <w:rFonts w:hint="default"/>
              </w:rPr>
            </w:pPr>
            <w:r>
              <w:rPr>
                <w:rFonts w:hint="default"/>
              </w:rPr>
              <w:t>print(B1.GetBikeID()+f"the charge is {B1.CalcHire(4)}")</w:t>
            </w:r>
          </w:p>
          <w:p w14:paraId="7658E143">
            <w:pPr>
              <w:spacing w:line="240" w:lineRule="auto"/>
            </w:pPr>
            <w:r>
              <w:rPr>
                <w:rFonts w:hint="default"/>
              </w:rPr>
              <w:t>print(B2.GetBikeID()+f"the charge is {B2.CalcHire(4)}")</w:t>
            </w:r>
          </w:p>
        </w:tc>
      </w:tr>
    </w:tbl>
    <w:p w14:paraId="6FA5C4E4"/>
    <w:p w14:paraId="7787C836"/>
    <w:p w14:paraId="54F01134">
      <w:r>
        <w:t>Question 3 - Binary tree  (28 marks)</w:t>
      </w:r>
    </w:p>
    <w:p w14:paraId="032F4E18">
      <w:r>
        <w:t>A binary search tree is implemented using an array of nodes. The array is declared as</w:t>
      </w:r>
    </w:p>
    <w:p w14:paraId="7DD6F984">
      <w:r>
        <w:t>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59B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6B158E0">
            <w:pPr>
              <w:spacing w:line="240" w:lineRule="auto"/>
            </w:pPr>
            <w:r>
              <w:rPr>
                <w:rFonts w:ascii="Courier New" w:hAnsi="Courier New"/>
                <w:sz w:val="19"/>
              </w:rPr>
              <w:t>TYPE node</w:t>
            </w:r>
          </w:p>
          <w:p w14:paraId="23856CBA">
            <w:pPr>
              <w:spacing w:line="240" w:lineRule="auto"/>
            </w:pPr>
            <w:r>
              <w:rPr>
                <w:rFonts w:ascii="Courier New" w:hAnsi="Courier New"/>
                <w:sz w:val="19"/>
              </w:rPr>
              <w:t xml:space="preserve">    DECLARE item : INTEGER</w:t>
            </w:r>
          </w:p>
          <w:p w14:paraId="5065CE0B">
            <w:pPr>
              <w:spacing w:line="240" w:lineRule="auto"/>
            </w:pPr>
            <w:r>
              <w:rPr>
                <w:rFonts w:ascii="Courier New" w:hAnsi="Courier New"/>
                <w:sz w:val="19"/>
              </w:rPr>
              <w:t xml:space="preserve">    DECLARE leftPointer : INTEGER</w:t>
            </w:r>
          </w:p>
          <w:p w14:paraId="06DBE439">
            <w:pPr>
              <w:spacing w:line="240" w:lineRule="auto"/>
            </w:pPr>
            <w:r>
              <w:rPr>
                <w:rFonts w:ascii="Courier New" w:hAnsi="Courier New"/>
                <w:sz w:val="19"/>
              </w:rPr>
              <w:t xml:space="preserve">    DECLARE rightPointer : INTEGER</w:t>
            </w:r>
          </w:p>
          <w:p w14:paraId="79989541">
            <w:pPr>
              <w:spacing w:line="240" w:lineRule="auto"/>
            </w:pPr>
            <w:r>
              <w:rPr>
                <w:rFonts w:ascii="Courier New" w:hAnsi="Courier New"/>
                <w:sz w:val="19"/>
              </w:rPr>
              <w:t>ENDTYPE</w:t>
            </w:r>
          </w:p>
          <w:p w14:paraId="2A245AFD">
            <w:pPr>
              <w:spacing w:line="240" w:lineRule="auto"/>
            </w:pPr>
          </w:p>
          <w:p w14:paraId="0F72DD45">
            <w:pPr>
              <w:spacing w:line="240" w:lineRule="auto"/>
            </w:pPr>
            <w:r>
              <w:rPr>
                <w:rFonts w:ascii="Courier New" w:hAnsi="Courier New"/>
                <w:sz w:val="19"/>
              </w:rPr>
              <w:t>DECLARE myTree[0:8] OF node</w:t>
            </w:r>
          </w:p>
          <w:p w14:paraId="1F2BECE6">
            <w:pPr>
              <w:spacing w:line="240" w:lineRule="auto"/>
            </w:pPr>
            <w:r>
              <w:rPr>
                <w:rFonts w:ascii="Courier New" w:hAnsi="Courier New"/>
                <w:sz w:val="19"/>
              </w:rPr>
              <w:t>DECLARE rootPointer : INTEGER</w:t>
            </w:r>
          </w:p>
          <w:p w14:paraId="2A4E7F43">
            <w:pPr>
              <w:spacing w:line="240" w:lineRule="auto"/>
            </w:pPr>
            <w:r>
              <w:rPr>
                <w:rFonts w:ascii="Courier New" w:hAnsi="Courier New"/>
                <w:sz w:val="19"/>
              </w:rPr>
              <w:t>DECLARE nextFreePointer : INTEGER</w:t>
            </w:r>
          </w:p>
          <w:p w14:paraId="50B10F94">
            <w:pPr>
              <w:spacing w:line="240" w:lineRule="auto"/>
            </w:pPr>
            <w:r>
              <w:rPr>
                <w:rFonts w:ascii="Courier New" w:hAnsi="Courier New"/>
                <w:sz w:val="19"/>
              </w:rPr>
              <w:t>CONSTANT nullPointer = -1</w:t>
            </w:r>
          </w:p>
        </w:tc>
      </w:tr>
    </w:tbl>
    <w:p w14:paraId="27072FA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31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AC9959A">
            <w:pPr>
              <w:spacing w:line="240" w:lineRule="auto"/>
            </w:pPr>
            <w:r>
              <w:rPr>
                <w:rFonts w:ascii="Courier New" w:hAnsi="Courier New"/>
                <w:sz w:val="19"/>
              </w:rPr>
              <w:t>The tree currently stores seven values.</w:t>
            </w:r>
          </w:p>
          <w:p w14:paraId="58A11BC1">
            <w:pPr>
              <w:spacing w:line="240" w:lineRule="auto"/>
            </w:pPr>
          </w:p>
          <w:p w14:paraId="4ADE8EFC">
            <w:pPr>
              <w:spacing w:line="240" w:lineRule="auto"/>
            </w:pPr>
            <w:r>
              <w:rPr>
                <w:rFonts w:ascii="Courier New" w:hAnsi="Courier New"/>
                <w:sz w:val="19"/>
              </w:rPr>
              <w:t>Index |  item  | leftPointer | rightPointer</w:t>
            </w:r>
          </w:p>
          <w:p w14:paraId="5209808F">
            <w:pPr>
              <w:spacing w:line="240" w:lineRule="auto"/>
            </w:pPr>
            <w:r>
              <w:rPr>
                <w:rFonts w:ascii="Courier New" w:hAnsi="Courier New"/>
                <w:sz w:val="19"/>
              </w:rPr>
              <w:t xml:space="preserve">  0   |   55   |      1      |      2</w:t>
            </w:r>
          </w:p>
          <w:p w14:paraId="2046092F">
            <w:pPr>
              <w:spacing w:line="240" w:lineRule="auto"/>
            </w:pPr>
            <w:r>
              <w:rPr>
                <w:rFonts w:ascii="Courier New" w:hAnsi="Courier New"/>
                <w:sz w:val="19"/>
              </w:rPr>
              <w:t xml:space="preserve">  1   |   30   |      3      |      4</w:t>
            </w:r>
          </w:p>
          <w:p w14:paraId="1860288E">
            <w:pPr>
              <w:spacing w:line="240" w:lineRule="auto"/>
            </w:pPr>
            <w:r>
              <w:rPr>
                <w:rFonts w:ascii="Courier New" w:hAnsi="Courier New"/>
                <w:sz w:val="19"/>
              </w:rPr>
              <w:t xml:space="preserve">  2   |   72   |      5      |      6</w:t>
            </w:r>
          </w:p>
          <w:p w14:paraId="326DF018">
            <w:pPr>
              <w:spacing w:line="240" w:lineRule="auto"/>
            </w:pPr>
            <w:r>
              <w:rPr>
                <w:rFonts w:ascii="Courier New" w:hAnsi="Courier New"/>
                <w:sz w:val="19"/>
              </w:rPr>
              <w:t xml:space="preserve">  3   |   18   |     -1      |     -1</w:t>
            </w:r>
          </w:p>
          <w:p w14:paraId="31074B77">
            <w:pPr>
              <w:spacing w:line="240" w:lineRule="auto"/>
            </w:pPr>
            <w:r>
              <w:rPr>
                <w:rFonts w:ascii="Courier New" w:hAnsi="Courier New"/>
                <w:sz w:val="19"/>
              </w:rPr>
              <w:t xml:space="preserve">  4   |   44   |     -1      |     -1</w:t>
            </w:r>
          </w:p>
          <w:p w14:paraId="56E16BF4">
            <w:pPr>
              <w:spacing w:line="240" w:lineRule="auto"/>
            </w:pPr>
            <w:r>
              <w:rPr>
                <w:rFonts w:ascii="Courier New" w:hAnsi="Courier New"/>
                <w:sz w:val="19"/>
              </w:rPr>
              <w:t xml:space="preserve">  5   |   61   |     -1      |     -1</w:t>
            </w:r>
          </w:p>
          <w:p w14:paraId="105B3C6F">
            <w:pPr>
              <w:spacing w:line="240" w:lineRule="auto"/>
            </w:pPr>
            <w:r>
              <w:rPr>
                <w:rFonts w:ascii="Courier New" w:hAnsi="Courier New"/>
                <w:sz w:val="19"/>
              </w:rPr>
              <w:t xml:space="preserve">  6   |   90   |     -1      |     -1</w:t>
            </w:r>
          </w:p>
          <w:p w14:paraId="32EC38CC">
            <w:pPr>
              <w:spacing w:line="240" w:lineRule="auto"/>
            </w:pPr>
            <w:r>
              <w:rPr>
                <w:rFonts w:ascii="Courier New" w:hAnsi="Courier New"/>
                <w:sz w:val="19"/>
              </w:rPr>
              <w:t xml:space="preserve">  7   |        |      8      |     -1</w:t>
            </w:r>
          </w:p>
          <w:p w14:paraId="4B4630D3">
            <w:pPr>
              <w:spacing w:line="240" w:lineRule="auto"/>
            </w:pPr>
            <w:r>
              <w:rPr>
                <w:rFonts w:ascii="Courier New" w:hAnsi="Courier New"/>
                <w:sz w:val="19"/>
              </w:rPr>
              <w:t xml:space="preserve">  8   |        |     -1      |     -1</w:t>
            </w:r>
          </w:p>
          <w:p w14:paraId="517F34D7">
            <w:pPr>
              <w:spacing w:line="240" w:lineRule="auto"/>
            </w:pPr>
          </w:p>
          <w:p w14:paraId="1E2CF944">
            <w:pPr>
              <w:spacing w:line="240" w:lineRule="auto"/>
            </w:pPr>
            <w:r>
              <w:rPr>
                <w:rFonts w:ascii="Courier New" w:hAnsi="Courier New"/>
                <w:sz w:val="19"/>
              </w:rPr>
              <w:t>rootPointer = 0        nextFreePointer = 7</w:t>
            </w:r>
          </w:p>
        </w:tc>
      </w:tr>
    </w:tbl>
    <w:p w14:paraId="18E50307"/>
    <w:p w14:paraId="1241961F">
      <w:r>
        <w:t>(a) Complete the pseudocode for the function findSmallest() that returns the smallest value stored in the tree.</w:t>
      </w:r>
    </w:p>
    <w:p w14:paraId="1D4EC386">
      <w:r>
        <w:t>The function assumes that the tree is not empty.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AB41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BA43D05">
            <w:pPr>
              <w:spacing w:line="240" w:lineRule="auto"/>
            </w:pPr>
            <w:r>
              <w:rPr>
                <w:rFonts w:ascii="Courier New" w:hAnsi="Courier New"/>
                <w:sz w:val="19"/>
              </w:rPr>
              <w:t>FUNCTION findSmallest() RETURNS INTEGER</w:t>
            </w:r>
          </w:p>
          <w:p w14:paraId="587806D1">
            <w:pPr>
              <w:spacing w:line="240" w:lineRule="auto"/>
            </w:pPr>
            <w:r>
              <w:rPr>
                <w:rFonts w:ascii="Courier New" w:hAnsi="Courier New"/>
                <w:sz w:val="19"/>
              </w:rPr>
              <w:t xml:space="preserve">    DECLARE itemPointer : INTEGER</w:t>
            </w:r>
          </w:p>
          <w:p w14:paraId="78AEA980">
            <w:pPr>
              <w:spacing w:line="240" w:lineRule="auto"/>
              <w:rPr>
                <w:rFonts w:hint="default" w:eastAsia="SimSun"/>
                <w:lang w:val="en-US" w:eastAsia="zh-CN"/>
              </w:rPr>
            </w:pPr>
            <w:r>
              <w:rPr>
                <w:rFonts w:ascii="Courier New" w:hAnsi="Courier New"/>
                <w:sz w:val="19"/>
              </w:rPr>
              <w:t xml:space="preserve">    itemPointer &lt;- </w:t>
            </w:r>
            <w:r>
              <w:rPr>
                <w:rFonts w:hint="eastAsia" w:ascii="Courier New" w:hAnsi="Courier New" w:eastAsia="SimSun"/>
                <w:sz w:val="19"/>
                <w:lang w:val="en-US" w:eastAsia="zh-CN"/>
              </w:rPr>
              <w:t>rootPointer</w:t>
            </w:r>
          </w:p>
          <w:p w14:paraId="5379F224">
            <w:pPr>
              <w:spacing w:line="240" w:lineRule="auto"/>
            </w:pPr>
            <w:r>
              <w:rPr>
                <w:rFonts w:ascii="Courier New" w:hAnsi="Courier New"/>
                <w:sz w:val="19"/>
              </w:rPr>
              <w:t xml:space="preserve">    WHILE </w:t>
            </w:r>
            <w:r>
              <w:rPr>
                <w:rFonts w:hint="eastAsia" w:ascii="Courier New" w:hAnsi="Courier New" w:eastAsia="SimSun"/>
                <w:sz w:val="19"/>
                <w:lang w:val="en-US" w:eastAsia="zh-CN"/>
              </w:rPr>
              <w:t>myTree[itemPointer].leftPointer!=-1</w:t>
            </w:r>
            <w:r>
              <w:rPr>
                <w:rFonts w:ascii="Courier New" w:hAnsi="Courier New"/>
                <w:sz w:val="19"/>
              </w:rPr>
              <w:t xml:space="preserve"> DO</w:t>
            </w:r>
          </w:p>
          <w:p w14:paraId="0488AF52">
            <w:pPr>
              <w:spacing w:line="240" w:lineRule="auto"/>
            </w:pPr>
            <w:r>
              <w:rPr>
                <w:rFonts w:ascii="Courier New" w:hAnsi="Courier New"/>
                <w:sz w:val="19"/>
              </w:rPr>
              <w:t xml:space="preserve">        itemPointer &lt;- </w:t>
            </w:r>
            <w:r>
              <w:rPr>
                <w:rFonts w:hint="eastAsia" w:ascii="Courier New" w:hAnsi="Courier New" w:eastAsia="SimSun"/>
                <w:sz w:val="19"/>
                <w:lang w:val="en-US" w:eastAsia="zh-CN"/>
              </w:rPr>
              <w:t>myTree[itemPointer].leftPointer</w:t>
            </w:r>
          </w:p>
          <w:p w14:paraId="3FA2BEC2">
            <w:pPr>
              <w:spacing w:line="240" w:lineRule="auto"/>
            </w:pPr>
            <w:r>
              <w:rPr>
                <w:rFonts w:ascii="Courier New" w:hAnsi="Courier New"/>
                <w:sz w:val="19"/>
              </w:rPr>
              <w:t xml:space="preserve">    ENDWHILE</w:t>
            </w:r>
          </w:p>
          <w:p w14:paraId="08F08695">
            <w:pPr>
              <w:spacing w:line="240" w:lineRule="auto"/>
              <w:rPr>
                <w:rFonts w:hint="default" w:eastAsia="SimSun"/>
                <w:lang w:val="en-US" w:eastAsia="zh-CN"/>
              </w:rPr>
            </w:pPr>
            <w:r>
              <w:rPr>
                <w:rFonts w:ascii="Courier New" w:hAnsi="Courier New"/>
                <w:sz w:val="19"/>
              </w:rPr>
              <w:t xml:space="preserve">    RETURN </w:t>
            </w:r>
            <w:r>
              <w:rPr>
                <w:rFonts w:hint="eastAsia" w:ascii="Courier New" w:hAnsi="Courier New" w:eastAsia="SimSun"/>
                <w:sz w:val="19"/>
                <w:lang w:val="en-US" w:eastAsia="zh-CN"/>
              </w:rPr>
              <w:t>myTree[itemPointer].item</w:t>
            </w:r>
          </w:p>
          <w:p w14:paraId="41D82610">
            <w:pPr>
              <w:spacing w:line="240" w:lineRule="auto"/>
            </w:pPr>
            <w:r>
              <w:rPr>
                <w:rFonts w:ascii="Courier New" w:hAnsi="Courier New"/>
                <w:sz w:val="19"/>
              </w:rPr>
              <w:t>ENDFUNCTION</w:t>
            </w:r>
          </w:p>
        </w:tc>
      </w:tr>
    </w:tbl>
    <w:p w14:paraId="7545DDE2"/>
    <w:p w14:paraId="6055ED80">
      <w:r>
        <w:t>Complete the pseudocode above.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846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B82908B">
            <w:pPr>
              <w:spacing w:line="240" w:lineRule="auto"/>
            </w:pPr>
            <w:r>
              <w:t>Write the missing lines above.</w:t>
            </w:r>
          </w:p>
          <w:p w14:paraId="0214A6C1">
            <w:pPr>
              <w:spacing w:line="240" w:lineRule="auto"/>
            </w:pPr>
            <w:r>
              <w:rPr>
                <w:rFonts w:ascii="Courier New" w:hAnsi="Courier New"/>
                <w:sz w:val="19"/>
              </w:rPr>
              <w:t>FUNCTION findSmallest() RETURNS INTEGER</w:t>
            </w:r>
          </w:p>
          <w:p w14:paraId="182D4A88">
            <w:pPr>
              <w:spacing w:line="240" w:lineRule="auto"/>
            </w:pPr>
            <w:r>
              <w:rPr>
                <w:rFonts w:ascii="Courier New" w:hAnsi="Courier New"/>
                <w:sz w:val="19"/>
              </w:rPr>
              <w:t xml:space="preserve">    DECLARE itemPointer : INTEGER</w:t>
            </w:r>
          </w:p>
          <w:p w14:paraId="36EF50BF">
            <w:pPr>
              <w:spacing w:line="240" w:lineRule="auto"/>
              <w:rPr>
                <w:rFonts w:hint="default" w:eastAsia="SimSun"/>
                <w:lang w:val="en-US" w:eastAsia="zh-CN"/>
              </w:rPr>
            </w:pPr>
            <w:r>
              <w:rPr>
                <w:rFonts w:ascii="Courier New" w:hAnsi="Courier New"/>
                <w:sz w:val="19"/>
              </w:rPr>
              <w:t xml:space="preserve">    itemPointer &lt;- </w:t>
            </w:r>
            <w:r>
              <w:rPr>
                <w:rFonts w:hint="eastAsia" w:ascii="Courier New" w:hAnsi="Courier New" w:eastAsia="SimSun"/>
                <w:sz w:val="19"/>
                <w:lang w:val="en-US" w:eastAsia="zh-CN"/>
              </w:rPr>
              <w:t>rootPointer</w:t>
            </w:r>
          </w:p>
          <w:p w14:paraId="0303863F">
            <w:pPr>
              <w:spacing w:line="240" w:lineRule="auto"/>
            </w:pPr>
            <w:r>
              <w:rPr>
                <w:rFonts w:ascii="Courier New" w:hAnsi="Courier New"/>
                <w:sz w:val="19"/>
              </w:rPr>
              <w:t xml:space="preserve">    WHILE </w:t>
            </w:r>
            <w:r>
              <w:rPr>
                <w:rFonts w:hint="eastAsia" w:ascii="Courier New" w:hAnsi="Courier New" w:eastAsia="SimSun"/>
                <w:sz w:val="19"/>
                <w:lang w:val="en-US" w:eastAsia="zh-CN"/>
              </w:rPr>
              <w:t>myTree[itemPointer].leftPointer!=-1</w:t>
            </w:r>
            <w:r>
              <w:rPr>
                <w:rFonts w:ascii="Courier New" w:hAnsi="Courier New"/>
                <w:sz w:val="19"/>
              </w:rPr>
              <w:t xml:space="preserve"> DO</w:t>
            </w:r>
          </w:p>
          <w:p w14:paraId="39CA90EF">
            <w:pPr>
              <w:spacing w:line="240" w:lineRule="auto"/>
            </w:pPr>
            <w:r>
              <w:rPr>
                <w:rFonts w:ascii="Courier New" w:hAnsi="Courier New"/>
                <w:sz w:val="19"/>
              </w:rPr>
              <w:t xml:space="preserve">        itemPointer &lt;- </w:t>
            </w:r>
            <w:r>
              <w:rPr>
                <w:rFonts w:hint="eastAsia" w:ascii="Courier New" w:hAnsi="Courier New" w:eastAsia="SimSun"/>
                <w:sz w:val="19"/>
                <w:lang w:val="en-US" w:eastAsia="zh-CN"/>
              </w:rPr>
              <w:t>myTree[itemPointer].leftPointer</w:t>
            </w:r>
          </w:p>
          <w:p w14:paraId="3D9E59A9">
            <w:pPr>
              <w:spacing w:line="240" w:lineRule="auto"/>
            </w:pPr>
            <w:r>
              <w:rPr>
                <w:rFonts w:ascii="Courier New" w:hAnsi="Courier New"/>
                <w:sz w:val="19"/>
              </w:rPr>
              <w:t xml:space="preserve">    ENDWHILE</w:t>
            </w:r>
          </w:p>
          <w:p w14:paraId="2FC8FE47">
            <w:pPr>
              <w:spacing w:line="240" w:lineRule="auto"/>
              <w:rPr>
                <w:rFonts w:hint="default" w:eastAsia="SimSun"/>
                <w:lang w:val="en-US" w:eastAsia="zh-CN"/>
              </w:rPr>
            </w:pPr>
            <w:r>
              <w:rPr>
                <w:rFonts w:ascii="Courier New" w:hAnsi="Courier New"/>
                <w:sz w:val="19"/>
              </w:rPr>
              <w:t xml:space="preserve">    RETURN </w:t>
            </w:r>
            <w:r>
              <w:rPr>
                <w:rFonts w:hint="eastAsia" w:ascii="Courier New" w:hAnsi="Courier New" w:eastAsia="SimSun"/>
                <w:sz w:val="19"/>
                <w:lang w:val="en-US" w:eastAsia="zh-CN"/>
              </w:rPr>
              <w:t>myTree[itemPointer].item</w:t>
            </w:r>
          </w:p>
          <w:p w14:paraId="3F9DCE44">
            <w:pPr>
              <w:spacing w:line="240" w:lineRule="auto"/>
            </w:pPr>
            <w:r>
              <w:rPr>
                <w:rFonts w:ascii="Courier New" w:hAnsi="Courier New"/>
                <w:sz w:val="19"/>
              </w:rPr>
              <w:t>ENDFUNCTION</w:t>
            </w:r>
          </w:p>
        </w:tc>
      </w:tr>
    </w:tbl>
    <w:p w14:paraId="7C30B2F0"/>
    <w:p w14:paraId="6E90EBD6"/>
    <w:p w14:paraId="488419FD">
      <w:r>
        <w:t>(b) The function findSmallest() is called for the tree shown above. Complete the trace table below to show the value of itemPointer, the value of myTree[itemPointer].item and the value of myTree[itemPointer].leftPointer at the star</w:t>
      </w:r>
      <w:r>
        <w:rPr>
          <w:rFonts w:hint="eastAsia" w:eastAsia="SimSun"/>
          <w:lang w:val="en-US" w:eastAsia="zh-CN"/>
        </w:rPr>
        <w:t xml:space="preserve"> </w:t>
      </w:r>
      <w:r>
        <w:t>t of each iteration of the WHILE loop.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1463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F52BE24">
            <w:pPr>
              <w:spacing w:line="240" w:lineRule="auto"/>
            </w:pPr>
            <w:r>
              <w:t>Iteration</w:t>
            </w:r>
          </w:p>
        </w:tc>
        <w:tc>
          <w:tcPr>
            <w:tcW w:w="2078" w:type="dxa"/>
          </w:tcPr>
          <w:p w14:paraId="209B1E19">
            <w:pPr>
              <w:spacing w:line="240" w:lineRule="auto"/>
            </w:pPr>
            <w:r>
              <w:t>itemPointer</w:t>
            </w:r>
          </w:p>
        </w:tc>
        <w:tc>
          <w:tcPr>
            <w:tcW w:w="2078" w:type="dxa"/>
          </w:tcPr>
          <w:p w14:paraId="5055AC0F">
            <w:pPr>
              <w:spacing w:line="240" w:lineRule="auto"/>
            </w:pPr>
            <w:r>
              <w:t>item</w:t>
            </w:r>
          </w:p>
        </w:tc>
        <w:tc>
          <w:tcPr>
            <w:tcW w:w="2078" w:type="dxa"/>
          </w:tcPr>
          <w:p w14:paraId="0D902E80">
            <w:pPr>
              <w:spacing w:line="240" w:lineRule="auto"/>
            </w:pPr>
            <w:r>
              <w:t>leftPointer</w:t>
            </w:r>
          </w:p>
        </w:tc>
      </w:tr>
      <w:tr w14:paraId="44D9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9E5700F">
            <w:pPr>
              <w:spacing w:line="240" w:lineRule="auto"/>
            </w:pPr>
            <w:r>
              <w:t>1</w:t>
            </w:r>
          </w:p>
        </w:tc>
        <w:tc>
          <w:tcPr>
            <w:tcW w:w="2078" w:type="dxa"/>
          </w:tcPr>
          <w:p w14:paraId="118C4787">
            <w:pPr>
              <w:spacing w:line="240" w:lineRule="auto"/>
              <w:rPr>
                <w:rFonts w:hint="eastAsia" w:eastAsia="SimSun"/>
                <w:lang w:val="en-US" w:eastAsia="zh-CN"/>
              </w:rPr>
            </w:pPr>
            <w:r>
              <w:rPr>
                <w:rFonts w:hint="eastAsia" w:eastAsia="SimSun"/>
                <w:lang w:val="en-US" w:eastAsia="zh-CN"/>
              </w:rPr>
              <w:t>0</w:t>
            </w:r>
          </w:p>
        </w:tc>
        <w:tc>
          <w:tcPr>
            <w:tcW w:w="2078" w:type="dxa"/>
          </w:tcPr>
          <w:p w14:paraId="6ACA2208">
            <w:pPr>
              <w:spacing w:line="240" w:lineRule="auto"/>
              <w:rPr>
                <w:rFonts w:hint="default" w:eastAsia="SimSun"/>
                <w:lang w:val="en-US" w:eastAsia="zh-CN"/>
              </w:rPr>
            </w:pPr>
            <w:r>
              <w:rPr>
                <w:rFonts w:hint="eastAsia" w:eastAsia="SimSun"/>
                <w:lang w:val="en-US" w:eastAsia="zh-CN"/>
              </w:rPr>
              <w:t>55</w:t>
            </w:r>
          </w:p>
        </w:tc>
        <w:tc>
          <w:tcPr>
            <w:tcW w:w="2078" w:type="dxa"/>
          </w:tcPr>
          <w:p w14:paraId="149C0CF8">
            <w:pPr>
              <w:spacing w:line="240" w:lineRule="auto"/>
              <w:rPr>
                <w:rFonts w:hint="eastAsia" w:eastAsia="SimSun"/>
                <w:lang w:val="en-US" w:eastAsia="zh-CN"/>
              </w:rPr>
            </w:pPr>
            <w:r>
              <w:rPr>
                <w:rFonts w:hint="eastAsia" w:eastAsia="SimSun"/>
                <w:lang w:val="en-US" w:eastAsia="zh-CN"/>
              </w:rPr>
              <w:t>1</w:t>
            </w:r>
          </w:p>
        </w:tc>
      </w:tr>
      <w:tr w14:paraId="36CD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9BD992C">
            <w:pPr>
              <w:spacing w:line="240" w:lineRule="auto"/>
            </w:pPr>
            <w:r>
              <w:t>2</w:t>
            </w:r>
          </w:p>
        </w:tc>
        <w:tc>
          <w:tcPr>
            <w:tcW w:w="2078" w:type="dxa"/>
          </w:tcPr>
          <w:p w14:paraId="09A983C2">
            <w:pPr>
              <w:spacing w:line="240" w:lineRule="auto"/>
              <w:rPr>
                <w:rFonts w:hint="eastAsia" w:eastAsia="SimSun"/>
                <w:lang w:val="en-US" w:eastAsia="zh-CN"/>
              </w:rPr>
            </w:pPr>
            <w:r>
              <w:rPr>
                <w:rFonts w:hint="eastAsia" w:eastAsia="SimSun"/>
                <w:lang w:val="en-US" w:eastAsia="zh-CN"/>
              </w:rPr>
              <w:t>1</w:t>
            </w:r>
          </w:p>
        </w:tc>
        <w:tc>
          <w:tcPr>
            <w:tcW w:w="2078" w:type="dxa"/>
          </w:tcPr>
          <w:p w14:paraId="626BC805">
            <w:pPr>
              <w:spacing w:line="240" w:lineRule="auto"/>
              <w:rPr>
                <w:rFonts w:hint="default" w:eastAsia="SimSun"/>
                <w:lang w:val="en-US" w:eastAsia="zh-CN"/>
              </w:rPr>
            </w:pPr>
            <w:r>
              <w:rPr>
                <w:rFonts w:hint="eastAsia" w:eastAsia="SimSun"/>
                <w:lang w:val="en-US" w:eastAsia="zh-CN"/>
              </w:rPr>
              <w:t>30</w:t>
            </w:r>
          </w:p>
        </w:tc>
        <w:tc>
          <w:tcPr>
            <w:tcW w:w="2078" w:type="dxa"/>
          </w:tcPr>
          <w:p w14:paraId="40D29FD8">
            <w:pPr>
              <w:spacing w:line="240" w:lineRule="auto"/>
              <w:rPr>
                <w:rFonts w:hint="eastAsia" w:eastAsia="SimSun"/>
                <w:lang w:val="en-US" w:eastAsia="zh-CN"/>
              </w:rPr>
            </w:pPr>
            <w:r>
              <w:rPr>
                <w:rFonts w:hint="eastAsia" w:eastAsia="SimSun"/>
                <w:lang w:val="en-US" w:eastAsia="zh-CN"/>
              </w:rPr>
              <w:t>3</w:t>
            </w:r>
          </w:p>
        </w:tc>
      </w:tr>
      <w:tr w14:paraId="60DF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5B79551">
            <w:pPr>
              <w:spacing w:line="240" w:lineRule="auto"/>
            </w:pPr>
            <w:r>
              <w:t>3</w:t>
            </w:r>
          </w:p>
        </w:tc>
        <w:tc>
          <w:tcPr>
            <w:tcW w:w="2078" w:type="dxa"/>
          </w:tcPr>
          <w:p w14:paraId="5BCD84F6">
            <w:pPr>
              <w:spacing w:line="240" w:lineRule="auto"/>
              <w:rPr>
                <w:rFonts w:hint="eastAsia" w:eastAsia="SimSun"/>
                <w:lang w:val="en-US" w:eastAsia="zh-CN"/>
              </w:rPr>
            </w:pPr>
            <w:r>
              <w:rPr>
                <w:rFonts w:hint="eastAsia" w:eastAsia="SimSun"/>
                <w:lang w:val="en-US" w:eastAsia="zh-CN"/>
              </w:rPr>
              <w:t>3</w:t>
            </w:r>
          </w:p>
        </w:tc>
        <w:tc>
          <w:tcPr>
            <w:tcW w:w="2078" w:type="dxa"/>
          </w:tcPr>
          <w:p w14:paraId="59C0AE9F">
            <w:pPr>
              <w:spacing w:line="240" w:lineRule="auto"/>
              <w:rPr>
                <w:rFonts w:hint="default" w:eastAsia="SimSun"/>
                <w:lang w:val="en-US" w:eastAsia="zh-CN"/>
              </w:rPr>
            </w:pPr>
            <w:r>
              <w:rPr>
                <w:rFonts w:hint="eastAsia" w:eastAsia="SimSun"/>
                <w:lang w:val="en-US" w:eastAsia="zh-CN"/>
              </w:rPr>
              <w:t>18</w:t>
            </w:r>
          </w:p>
        </w:tc>
        <w:tc>
          <w:tcPr>
            <w:tcW w:w="2078" w:type="dxa"/>
          </w:tcPr>
          <w:p w14:paraId="2E6FD8B8">
            <w:pPr>
              <w:spacing w:line="240" w:lineRule="auto"/>
              <w:rPr>
                <w:rFonts w:hint="default" w:eastAsia="SimSun"/>
                <w:lang w:val="en-US" w:eastAsia="zh-CN"/>
              </w:rPr>
            </w:pPr>
            <w:r>
              <w:rPr>
                <w:rFonts w:hint="eastAsia" w:eastAsia="SimSun"/>
                <w:lang w:val="en-US" w:eastAsia="zh-CN"/>
              </w:rPr>
              <w:t>-1</w:t>
            </w:r>
          </w:p>
        </w:tc>
      </w:tr>
    </w:tbl>
    <w:p w14:paraId="2BBDF08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4F6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5070EA6">
            <w:pPr>
              <w:spacing w:line="240" w:lineRule="auto"/>
            </w:pPr>
            <w:r>
              <w:t>State here the value that findSmallest() returns for this tree:  .......</w:t>
            </w:r>
            <w:r>
              <w:rPr>
                <w:rFonts w:hint="eastAsia" w:eastAsia="SimSun"/>
                <w:lang w:val="en-US" w:eastAsia="zh-CN"/>
              </w:rPr>
              <w:t>18</w:t>
            </w:r>
            <w:r>
              <w:t>.............</w:t>
            </w:r>
          </w:p>
          <w:p w14:paraId="0F4085E6">
            <w:pPr>
              <w:spacing w:line="240" w:lineRule="auto"/>
            </w:pPr>
          </w:p>
        </w:tc>
      </w:tr>
    </w:tbl>
    <w:p w14:paraId="597A20A1"/>
    <w:p w14:paraId="22E9B7D0"/>
    <w:p w14:paraId="3F3E0BBB">
      <w:r>
        <w:t>(c) Explain why the function does not need to compare the value at every node in the tree.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57A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B62D230">
            <w:pPr>
              <w:spacing w:line="240" w:lineRule="auto"/>
              <w:rPr>
                <w:rFonts w:hint="default" w:eastAsia="SimSun"/>
                <w:lang w:val="en-US" w:eastAsia="zh-CN"/>
              </w:rPr>
            </w:pPr>
            <w:r>
              <w:rPr>
                <w:rFonts w:hint="eastAsia" w:eastAsia="SimSun"/>
                <w:lang w:val="en-US" w:eastAsia="zh-CN"/>
              </w:rPr>
              <w:t>Because Binary Search Tree is actually ordered. The left node is always smaller than its parent node than the right node. Building on it, when finding the smallest node in the noteTree, just traversing to the deepest left node we can find the smallest node.</w:t>
            </w:r>
          </w:p>
          <w:p w14:paraId="0F7ACE1C">
            <w:pPr>
              <w:spacing w:line="240" w:lineRule="auto"/>
            </w:pPr>
          </w:p>
        </w:tc>
      </w:tr>
    </w:tbl>
    <w:p w14:paraId="27217B27"/>
    <w:p w14:paraId="5B626B2E"/>
    <w:p w14:paraId="4036234C">
      <w:r>
        <w:t>(d) The function findSmallest() might be called when the tree is empty.</w:t>
      </w:r>
    </w:p>
    <w:p w14:paraId="27653B44">
      <w:r>
        <w:t>State how the function can detect that the tree is empty, and what the function should return in that case. Explain what would go wrong if this case were not handled.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735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ECED31C">
            <w:pPr>
              <w:spacing w:line="240" w:lineRule="auto"/>
              <w:rPr>
                <w:rFonts w:hint="eastAsia" w:ascii="Courier New" w:hAnsi="Courier New" w:eastAsia="SimSun"/>
                <w:sz w:val="19"/>
                <w:lang w:val="en-US" w:eastAsia="zh-CN"/>
              </w:rPr>
            </w:pPr>
            <w:commentRangeStart w:id="5"/>
            <w:r>
              <w:rPr>
                <w:rFonts w:hint="eastAsia" w:eastAsia="SimSun"/>
                <w:lang w:val="en-US" w:eastAsia="zh-CN"/>
              </w:rPr>
              <w:t xml:space="preserve">The myTree[itemPointer].leftPointer will instaneously become -1 and the line </w:t>
            </w:r>
            <w:r>
              <w:rPr>
                <w:rFonts w:ascii="Courier New" w:hAnsi="Courier New"/>
                <w:sz w:val="19"/>
              </w:rPr>
              <w:t xml:space="preserve">itemPointer &lt;- </w:t>
            </w:r>
            <w:r>
              <w:rPr>
                <w:rFonts w:hint="eastAsia" w:ascii="Courier New" w:hAnsi="Courier New" w:eastAsia="SimSun"/>
                <w:sz w:val="19"/>
                <w:lang w:val="en-US" w:eastAsia="zh-CN"/>
              </w:rPr>
              <w:t xml:space="preserve">myTree[itemPointer].leftPointer </w:t>
            </w:r>
            <w:r>
              <w:rPr>
                <w:rFonts w:hint="eastAsia" w:eastAsia="SimSun"/>
                <w:lang w:val="en-US" w:eastAsia="zh-CN"/>
              </w:rPr>
              <w:t>will be be executed.</w:t>
            </w:r>
            <w:commentRangeEnd w:id="5"/>
            <w:r>
              <w:rPr>
                <w:rStyle w:val="CommentReference"/>
              </w:rPr>
              <w:commentReference w:id="5"/>
            </w:r>
          </w:p>
          <w:p w14:paraId="6E913F5B">
            <w:pPr>
              <w:spacing w:line="240" w:lineRule="auto"/>
              <w:rPr>
                <w:rFonts w:hint="default" w:ascii="Courier New" w:hAnsi="Courier New" w:eastAsia="SimSun"/>
                <w:sz w:val="19"/>
                <w:lang w:val="en-US" w:eastAsia="zh-CN"/>
              </w:rPr>
            </w:pPr>
          </w:p>
          <w:p w14:paraId="01B19B27">
            <w:pPr>
              <w:spacing w:line="240" w:lineRule="auto"/>
              <w:rPr>
                <w:rFonts w:hint="default" w:eastAsia="SimSun"/>
                <w:lang w:val="en-US" w:eastAsia="zh-CN"/>
              </w:rPr>
            </w:pPr>
            <w:r>
              <w:rPr>
                <w:rFonts w:hint="eastAsia" w:eastAsia="SimSun"/>
                <w:lang w:val="en-US" w:eastAsia="zh-CN"/>
              </w:rPr>
              <w:t>The function</w:t>
            </w:r>
            <w:r>
              <w:rPr>
                <w:rFonts w:hint="default" w:eastAsia="SimSun"/>
                <w:lang w:val="en-US" w:eastAsia="zh-CN"/>
              </w:rPr>
              <w:t>’</w:t>
            </w:r>
            <w:r>
              <w:rPr>
                <w:rFonts w:hint="eastAsia" w:eastAsia="SimSun"/>
                <w:lang w:val="en-US" w:eastAsia="zh-CN"/>
              </w:rPr>
              <w:t xml:space="preserve">s return depends on what value of the starting element in the array myTree[itemPointer].item is initialized. </w:t>
            </w:r>
          </w:p>
          <w:p w14:paraId="51E7376E">
            <w:pPr>
              <w:spacing w:line="240" w:lineRule="auto"/>
              <w:rPr>
                <w:rFonts w:hint="default" w:ascii="Courier New" w:hAnsi="Courier New" w:eastAsia="SimSun"/>
                <w:sz w:val="19"/>
                <w:lang w:val="en-US" w:eastAsia="zh-CN"/>
              </w:rPr>
            </w:pPr>
          </w:p>
          <w:p w14:paraId="38059FF5">
            <w:pPr>
              <w:spacing w:line="240" w:lineRule="auto"/>
              <w:rPr>
                <w:rFonts w:hint="default" w:eastAsia="SimSun"/>
                <w:lang w:val="en-US" w:eastAsia="zh-CN"/>
              </w:rPr>
            </w:pPr>
            <w:r>
              <w:rPr>
                <w:rFonts w:hint="eastAsia" w:eastAsia="SimSun"/>
                <w:lang w:val="en-US" w:eastAsia="zh-CN"/>
              </w:rPr>
              <w:t>If this case is not handled, the index will go to undefined bound of array.</w:t>
            </w:r>
          </w:p>
          <w:p w14:paraId="41E22F99">
            <w:pPr>
              <w:spacing w:line="240" w:lineRule="auto"/>
            </w:pPr>
            <w:bookmarkStart w:id="0" w:name="_GoBack"/>
            <w:bookmarkEnd w:id="0"/>
          </w:p>
          <w:p w14:paraId="134E92D9">
            <w:pPr>
              <w:spacing w:line="240" w:lineRule="auto"/>
            </w:pPr>
          </w:p>
        </w:tc>
      </w:tr>
    </w:tbl>
    <w:p w14:paraId="761690E5"/>
    <w:p w14:paraId="3496E006"/>
    <w:p w14:paraId="696E342E">
      <w:r>
        <w:t>Question 4 - File and data structure concepts  (8 marks)</w:t>
      </w:r>
    </w:p>
    <w:p w14:paraId="1005B3B8">
      <w:r>
        <w:t>(a) State one difference between a variable in a program and a text file.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4A6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00F960E">
            <w:pPr>
              <w:spacing w:line="240" w:lineRule="auto"/>
            </w:pPr>
            <w:r>
              <w:t>Write your answer here.</w:t>
            </w:r>
          </w:p>
          <w:p w14:paraId="0EC8AD36">
            <w:pPr>
              <w:spacing w:line="240" w:lineRule="auto"/>
              <w:rPr>
                <w:rFonts w:hint="eastAsia" w:eastAsia="SimSun"/>
                <w:lang w:val="en-US" w:eastAsia="zh-CN"/>
              </w:rPr>
            </w:pPr>
            <w:commentRangeStart w:id="6"/>
            <w:r>
              <w:rPr>
                <w:rFonts w:hint="eastAsia" w:eastAsia="SimSun"/>
                <w:lang w:val="en-US" w:eastAsia="zh-CN"/>
              </w:rPr>
              <w:t>Variable in a program is changable and can be changed by reassign a new value easily.</w:t>
            </w:r>
            <w:commentRangeEnd w:id="6"/>
            <w:r>
              <w:rPr>
                <w:rStyle w:val="CommentReference"/>
              </w:rPr>
              <w:commentReference w:id="6"/>
            </w:r>
          </w:p>
          <w:p w14:paraId="63F682E6">
            <w:pPr>
              <w:spacing w:line="240" w:lineRule="auto"/>
              <w:rPr>
                <w:rFonts w:hint="default" w:eastAsia="SimSun"/>
                <w:lang w:val="en-US" w:eastAsia="zh-CN"/>
              </w:rPr>
            </w:pPr>
            <w:r>
              <w:rPr>
                <w:rFonts w:hint="eastAsia" w:eastAsia="SimSun"/>
                <w:lang w:val="en-US" w:eastAsia="zh-CN"/>
              </w:rPr>
              <w:t>However, a text file is harder to be changed, it has to be opened for write or append first and then can be changed.</w:t>
            </w:r>
          </w:p>
          <w:p w14:paraId="0BBFD52E">
            <w:pPr>
              <w:spacing w:line="240" w:lineRule="auto"/>
            </w:pPr>
          </w:p>
        </w:tc>
      </w:tr>
    </w:tbl>
    <w:p w14:paraId="6E61C53D"/>
    <w:p w14:paraId="5C514CB1"/>
    <w:p w14:paraId="0C650B67">
      <w:r>
        <w:t>(b) The file used in Question 1 is a text file. State one difference between a text file and a binary file.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2A4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95D80D1">
            <w:pPr>
              <w:spacing w:line="240" w:lineRule="auto"/>
            </w:pPr>
            <w:r>
              <w:t>Write your answer here.</w:t>
            </w:r>
          </w:p>
          <w:p w14:paraId="317D6EB3">
            <w:pPr>
              <w:spacing w:line="240" w:lineRule="auto"/>
              <w:rPr>
                <w:rFonts w:hint="default" w:eastAsia="SimSun"/>
                <w:lang w:val="en-US" w:eastAsia="zh-CN"/>
              </w:rPr>
            </w:pPr>
            <w:r>
              <w:rPr>
                <w:rFonts w:hint="eastAsia" w:eastAsia="SimSun"/>
                <w:lang w:val="en-US" w:eastAsia="zh-CN"/>
              </w:rPr>
              <w:t>Text file stored readable information for humans, however, binary file stores bytes which are not directly readable to programmers, it is for computer use.</w:t>
            </w:r>
          </w:p>
          <w:p w14:paraId="47388833">
            <w:pPr>
              <w:spacing w:line="240" w:lineRule="auto"/>
            </w:pPr>
          </w:p>
        </w:tc>
      </w:tr>
    </w:tbl>
    <w:p w14:paraId="3A274061"/>
    <w:p w14:paraId="42CE6BCA"/>
    <w:p w14:paraId="1EA61906">
      <w:r>
        <w:t>(c) State what is meant by sequential access to a file.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C8D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60D2324">
            <w:pPr>
              <w:spacing w:line="240" w:lineRule="auto"/>
            </w:pPr>
            <w:r>
              <w:t>Write your answer here.</w:t>
            </w:r>
          </w:p>
          <w:p w14:paraId="54C8FF55">
            <w:pPr>
              <w:spacing w:line="240" w:lineRule="auto"/>
              <w:rPr>
                <w:rFonts w:hint="eastAsia" w:eastAsia="SimSun"/>
                <w:lang w:val="en-US" w:eastAsia="zh-CN"/>
              </w:rPr>
            </w:pPr>
            <w:commentRangeStart w:id="7"/>
            <w:r>
              <w:rPr>
                <w:rFonts w:hint="eastAsia" w:eastAsia="SimSun"/>
                <w:lang w:val="en-US" w:eastAsia="zh-CN"/>
              </w:rPr>
              <w:t>Records are stored in a sorted order of a key field.</w:t>
            </w:r>
            <w:commentRangeEnd w:id="7"/>
            <w:r>
              <w:rPr>
                <w:rStyle w:val="CommentReference"/>
              </w:rPr>
              <w:commentReference w:id="7"/>
            </w:r>
          </w:p>
          <w:p w14:paraId="54369337">
            <w:pPr>
              <w:spacing w:line="240" w:lineRule="auto"/>
              <w:rPr>
                <w:rFonts w:hint="default" w:eastAsia="SimSun"/>
                <w:lang w:val="en-US" w:eastAsia="zh-CN"/>
              </w:rPr>
            </w:pPr>
            <w:r>
              <w:rPr>
                <w:rFonts w:hint="eastAsia" w:eastAsia="SimSun"/>
                <w:lang w:val="en-US" w:eastAsia="zh-CN"/>
              </w:rPr>
              <w:t>New records are inserted into a correct possition following the sorted order of the key field.</w:t>
            </w:r>
          </w:p>
          <w:p w14:paraId="107CC2F4">
            <w:pPr>
              <w:spacing w:line="240" w:lineRule="auto"/>
            </w:pPr>
          </w:p>
        </w:tc>
      </w:tr>
    </w:tbl>
    <w:p w14:paraId="442432F7"/>
    <w:p w14:paraId="6978D5EC"/>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30T01:17:10Z">
    <w:p>
      <w:pPr>
        <w:pStyle w:val="CommentText"/>
      </w:pPr>
      <w:r>
        <w:rPr>
          <w:rStyle w:val="CommentReference"/>
        </w:rPr>
        <w:annotationRef/>
      </w:r>
      <w:r>
        <w:t>10/12 - Two points are missing: the weight is appended as a string, not converted with int(), and the function has no return statement, so it returns None. (-2)</w:t>
      </w:r>
    </w:p>
  </w:comment>
  <w:comment w:id="1" w:author="Teacher" w:initials="T" w:date="2026-10-30T01:17:10Z">
    <w:p>
      <w:pPr>
        <w:pStyle w:val="CommentText"/>
      </w:pPr>
      <w:r>
        <w:rPr>
          <w:rStyle w:val="CommentReference"/>
        </w:rPr>
        <w:annotationRef/>
      </w:r>
      <w:r>
        <w:t>0/6 - This is not what happens. Opening a file that does not exist in mode 'r' raises FileNotFoundError and, unless the exception is handled, the program stops. The mode that creates the file is 'w' (write), and 'a' also creates it - but neither can read the data back. (-6)</w:t>
      </w:r>
    </w:p>
  </w:comment>
  <w:comment w:id="2" w:author="Teacher" w:initials="T" w:date="2026-10-30T01:17:10Z">
    <w:p>
      <w:pPr>
        <w:pStyle w:val="CommentText"/>
      </w:pPr>
      <w:r>
        <w:rPr>
          <w:rStyle w:val="CommentReference"/>
        </w:rPr>
        <w:annotationRef/>
      </w:r>
      <w:r>
        <w:t>Full marks. - The screenshot is accepted (follow-through): [12, 9, 18] is the correct output, although the getNumbers() in (b) as written returns None - so the version you ran must have had the return statement. The answer box must hold exactly the version you ran.</w:t>
      </w:r>
    </w:p>
  </w:comment>
  <w:comment w:id="3" w:author="Teacher" w:initials="T" w:date="2026-10-30T01:17:10Z">
    <w:p>
      <w:pPr>
        <w:pStyle w:val="CommentText"/>
      </w:pPr>
      <w:r>
        <w:rPr>
          <w:rStyle w:val="CommentReference"/>
        </w:rPr>
        <w:annotationRef/>
      </w:r>
      <w:r>
        <w:t>2/4 - A constructor is called automatically when a new object is created - that is the main point - and it initialises the attributes from its parameters. (-2)</w:t>
      </w:r>
    </w:p>
  </w:comment>
  <w:comment w:id="4" w:author="Teacher" w:initials="T" w:date="2026-10-30T01:17:10Z">
    <w:p>
      <w:pPr>
        <w:pStyle w:val="CommentText"/>
      </w:pPr>
      <w:r>
        <w:rPr>
          <w:rStyle w:val="CommentReference"/>
        </w:rPr>
        <w:annotationRef/>
      </w:r>
      <w:r>
        <w:t>8/12 - Two problems: the attributes are set as Bike.__BikeID etc., which creates class attributes shared by every object rather than instance attributes (use self.__BikeID), and SetRate() has no 1.0 &lt;= newRate &lt;= 20.0 check. (-4)</w:t>
      </w:r>
    </w:p>
  </w:comment>
  <w:comment w:id="5" w:author="Teacher" w:initials="T" w:date="2026-10-30T01:17:10Z">
    <w:p>
      <w:pPr>
        <w:pStyle w:val="CommentText"/>
      </w:pPr>
      <w:r>
        <w:rPr>
          <w:rStyle w:val="CommentReference"/>
        </w:rPr>
        <w:annotationRef/>
      </w:r>
      <w:r>
        <w:t>1/6 - Detect an empty tree by testing rootPointer = nullPointer (-1) before the loop, and return a value that signals 'empty', e.g. -1. If the case is not handled, itemPointer becomes -1 and myTree[-1] is read; in Python -1 wraps round to the last array element, so the wrong node is used. (-5)</w:t>
      </w:r>
    </w:p>
  </w:comment>
  <w:comment w:id="6" w:author="Teacher" w:initials="T" w:date="2026-10-30T01:17:10Z">
    <w:p>
      <w:pPr>
        <w:pStyle w:val="CommentText"/>
      </w:pPr>
      <w:r>
        <w:rPr>
          <w:rStyle w:val="CommentReference"/>
        </w:rPr>
        <w:annotationRef/>
      </w:r>
      <w:r>
        <w:t>1/3 - The answer is about editing, not about storage. A variable is held in main memory and its value is lost when the program ends; a text file is held on secondary storage and keeps its contents after the program has finished. (-2)</w:t>
      </w:r>
    </w:p>
  </w:comment>
  <w:comment w:id="7" w:author="Teacher" w:initials="T" w:date="2026-10-30T01:17:10Z">
    <w:p>
      <w:pPr>
        <w:pStyle w:val="CommentText"/>
      </w:pPr>
      <w:r>
        <w:rPr>
          <w:rStyle w:val="CommentReference"/>
        </w:rPr>
        <w:annotationRef/>
      </w:r>
      <w:r>
        <w:t>0/2 - This describes a sequential FILE ORGANISATION, not sequential ACCESS. Sequential access means the file is processed from the beginning, one item after another in order, until the required data is found or the end of the file is reached. (-2)</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1B619F3"/>
    <w:rsid w:val="1B9C57F6"/>
    <w:rsid w:val="264F7989"/>
    <w:rsid w:val="2D583EAF"/>
    <w:rsid w:val="30111A48"/>
    <w:rsid w:val="40BC08F6"/>
    <w:rsid w:val="490763AB"/>
    <w:rsid w:val="4A82495E"/>
    <w:rsid w:val="50F73284"/>
    <w:rsid w:val="53760A1B"/>
    <w:rsid w:val="635E52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297</Words>
  <Characters>1642</Characters>
  <Lines>20</Lines>
  <Paragraphs>5</Paragraphs>
  <TotalTime>11</TotalTime>
  <ScaleCrop>false</ScaleCrop>
  <LinksUpToDate>false</LinksUpToDate>
  <CharactersWithSpaces>1977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2026-10-27T14:05:26Z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eyJoZGlkIjoiNmZjYjM3YjRiNDZlNmQ3YmU5NDg5NTFjZjFmYTE1OGQiLCJ1c2VySWQiOiIxNjE1OTE5MzUzIn0=</vt:lpwstr>
  </property>
  <property fmtid="{D5CDD505-2E9C-101B-9397-08002B2CF9AE}" pid="3" name="KSOProductBuildVer">
    <vt:lpwstr>2052-12.1.0.29161</vt:lpwstr>
  </property>
  <property fmtid="{D5CDD505-2E9C-101B-9397-08002B2CF9AE}" pid="4" name="ICV">
    <vt:lpwstr>A5582C93859F4AED9720C65D12C184DD_13</vt:lpwstr>
  </property>
</Properties>
</file>