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21DDB">
      <w:r>
        <w:t>Classwork 20261023</w:t>
      </w:r>
    </w:p>
    <w:p w14:paraId="50C6D386"/>
    <w:p w14:paraId="4F408A11">
      <w:pPr>
        <w:jc w:val="right"/>
      </w:pPr>
      <w:r>
        <w:t>2026-Oct-23</w:t>
      </w:r>
    </w:p>
    <w:p w14:paraId="60F2F9FF">
      <w:r>
        <w:t>Answer the following question about object-oriented programming and file handling.</w:t>
      </w:r>
    </w:p>
    <w:p w14:paraId="63F5955A">
      <w:r>
        <w:t>The marks for each question are shown in brackets [ ]. Total marks: 100.</w:t>
      </w:r>
    </w:p>
    <w:p w14:paraId="5FC9D26F">
      <w:r>
        <w:t>Write your answers in the answer boxes. For all programming questions, write Python code.</w:t>
      </w:r>
    </w:p>
    <w:p w14:paraId="2EFD8D9F">
      <w:r>
        <w:t>The text file CardValues.txt is provided with this paper.</w:t>
      </w:r>
    </w:p>
    <w:p w14:paraId="3A123744"/>
    <w:p w14:paraId="5F6527BB">
      <w:r>
        <w:t>Question 1 - Object-oriented programming and file handling  (100 marks)</w:t>
      </w:r>
    </w:p>
    <w:p w14:paraId="480DA6A7">
      <w:r>
        <w:t>A programmer is designing a computer game that uses a set of cards.</w:t>
      </w:r>
    </w:p>
    <w:p w14:paraId="6A944880">
      <w:r>
        <w:t>Each card has a number and a colour. The cards are saved in the text file CardValues.txt.</w:t>
      </w:r>
    </w:p>
    <w:p w14:paraId="1E628A1D">
      <w:r>
        <w:t>The program has a class named Card. The class has the following attributes and methods.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198B7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77" w:type="dxa"/>
          </w:tcPr>
          <w:p w14:paraId="592936A5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>Card</w:t>
            </w:r>
          </w:p>
          <w:p w14:paraId="685322B1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Number : INTEGER    the number of the card</w:t>
            </w:r>
          </w:p>
          <w:p w14:paraId="20FF651F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Colour : STRING     the colour of the card</w:t>
            </w:r>
          </w:p>
          <w:p w14:paraId="2FF4FDE7">
            <w:pPr>
              <w:spacing w:line="240" w:lineRule="auto"/>
            </w:pPr>
          </w:p>
          <w:p w14:paraId="11C22DD0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Constructor()       takes two values as parameters and sets</w:t>
            </w:r>
          </w:p>
          <w:p w14:paraId="06249B38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                   them to the private attributes</w:t>
            </w:r>
          </w:p>
          <w:p w14:paraId="58D3858E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GetNumber()         returns the number of the card</w:t>
            </w:r>
          </w:p>
          <w:p w14:paraId="529027BB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GetColour()         returns the colour of the card</w:t>
            </w:r>
          </w:p>
        </w:tc>
      </w:tr>
    </w:tbl>
    <w:p w14:paraId="260202A1"/>
    <w:p w14:paraId="501E6BF9">
      <w:r>
        <w:t>(a) The constructor takes the number and colour of the card as parameters and sets them to the private attributes.</w:t>
      </w:r>
    </w:p>
    <w:p w14:paraId="6B6BC9E7">
      <w:r>
        <w:t>Write program code to declare the class Card and its constructor. Do not write any other methods.</w:t>
      </w:r>
    </w:p>
    <w:p w14:paraId="52D578D3">
      <w:pPr>
        <w:ind w:left="340"/>
      </w:pPr>
      <w:r>
        <w:t>Use your programming language's appropriate constructor.</w:t>
      </w:r>
    </w:p>
    <w:p w14:paraId="1CE579C9">
      <w:pPr>
        <w:ind w:left="340"/>
      </w:pPr>
      <w:r>
        <w:t>All attributes should be private.</w:t>
      </w:r>
    </w:p>
    <w:p w14:paraId="186A6935">
      <w:pPr>
        <w:ind w:left="340"/>
      </w:pPr>
      <w:r>
        <w:t>If you are writing in Python, include attribute declarations using comments.  [19]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1AA68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466BC84E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class Card:</w:t>
            </w:r>
          </w:p>
          <w:p w14:paraId="62BEC557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def __init__(self,number,colour):</w:t>
            </w:r>
          </w:p>
          <w:p w14:paraId="165AC806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self.__Number=number #Integer</w:t>
            </w:r>
          </w:p>
          <w:p w14:paraId="5FB0C7A9">
            <w:pPr>
              <w:spacing w:line="240" w:lineRule="auto"/>
            </w:pPr>
            <w:r>
              <w:rPr>
                <w:rFonts w:hint="default"/>
              </w:rPr>
              <w:t xml:space="preserve">        self.__Colour=colour #String</w:t>
            </w:r>
          </w:p>
          <w:p w14:paraId="2FE11EDA">
            <w:pPr>
              <w:spacing w:line="240" w:lineRule="auto"/>
            </w:pPr>
          </w:p>
        </w:tc>
      </w:tr>
    </w:tbl>
    <w:p w14:paraId="06429096"/>
    <w:p w14:paraId="5A7203B0"/>
    <w:p w14:paraId="04EAA3C4">
      <w:r>
        <w:t>(b) The two get methods return the associated attribute.</w:t>
      </w:r>
    </w:p>
    <w:p w14:paraId="37E05CFF">
      <w:r>
        <w:t>Write program code for the get methods GetNumber() and GetColour().  [11]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5A343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6904C6E4">
            <w:pPr>
              <w:spacing w:line="240" w:lineRule="auto"/>
            </w:pPr>
            <w:r>
              <w:t>Copy and paste your code here.</w:t>
            </w:r>
          </w:p>
          <w:p w14:paraId="36B7DFA5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def GetNumber(self):</w:t>
            </w:r>
          </w:p>
          <w:p w14:paraId="71A5A25B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return self.__Number</w:t>
            </w:r>
          </w:p>
          <w:p w14:paraId="6E51629F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def GetColour(self):</w:t>
            </w:r>
          </w:p>
          <w:p w14:paraId="57591DF5">
            <w:pPr>
              <w:spacing w:line="240" w:lineRule="auto"/>
            </w:pPr>
            <w:r>
              <w:rPr>
                <w:rFonts w:hint="default"/>
              </w:rPr>
              <w:t xml:space="preserve">        return self.__Colour</w:t>
            </w:r>
          </w:p>
          <w:p w14:paraId="54094560">
            <w:pPr>
              <w:spacing w:line="240" w:lineRule="auto"/>
            </w:pPr>
          </w:p>
        </w:tc>
      </w:tr>
    </w:tbl>
    <w:p w14:paraId="632DACB5"/>
    <w:p w14:paraId="357EDBAE"/>
    <w:p w14:paraId="55C569F5">
      <w:r>
        <w:t>(c) The text file CardValues.txt stores the data for 30 cards, in the order: number, colour.</w:t>
      </w:r>
    </w:p>
    <w:p w14:paraId="6DF369B7">
      <w:r>
        <w:t>For example, the first card in the text file: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0824F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5A8AE232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3</w:t>
            </w:r>
          </w:p>
          <w:p w14:paraId="02648D95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blue</w:t>
            </w:r>
          </w:p>
        </w:tc>
      </w:tr>
    </w:tbl>
    <w:p w14:paraId="282970CE"/>
    <w:p w14:paraId="4E22545D">
      <w:r>
        <w:t>3 is the number and blue is the colour. Each card takes two lines: the number on the first line and the colour on the second.</w:t>
      </w:r>
    </w:p>
    <w:p w14:paraId="3433A476">
      <w:r>
        <w:t>A 1D array of type Card is declared to store all the cards read in from CardValues.txt.</w:t>
      </w:r>
    </w:p>
    <w:p w14:paraId="6E058D0B">
      <w:r>
        <w:t>Write the main program to:</w:t>
      </w:r>
    </w:p>
    <w:p w14:paraId="40E29071">
      <w:pPr>
        <w:ind w:left="340"/>
      </w:pPr>
      <w:r>
        <w:t>declare an array of type Card with 30 elements</w:t>
      </w:r>
    </w:p>
    <w:p w14:paraId="185515FC">
      <w:pPr>
        <w:ind w:left="340"/>
      </w:pPr>
      <w:r>
        <w:t>read in the data for the 30 cards from CardValues.txt and assign each to the array.</w:t>
      </w:r>
    </w:p>
    <w:p w14:paraId="6B5F4CE9">
      <w:r>
        <w:t>Write program code for the main program.  [26]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17D3B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77" w:type="dxa"/>
          </w:tcPr>
          <w:p w14:paraId="54BBA729">
            <w:pPr>
              <w:spacing w:line="240" w:lineRule="auto"/>
            </w:pPr>
            <w:r>
              <w:t>Copy and paste your code here.</w:t>
            </w:r>
          </w:p>
          <w:p w14:paraId="099CED7E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Selected=[]</w:t>
            </w:r>
          </w:p>
          <w:p w14:paraId="7AF6B3E7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CardVal=[]    </w:t>
            </w:r>
          </w:p>
          <w:p w14:paraId="76FD852B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FileHandler=open("CardValues.txt","r")</w:t>
            </w:r>
          </w:p>
          <w:p w14:paraId="4D544DFE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NumberLine=FileHandler.readline().strip()</w:t>
            </w:r>
          </w:p>
          <w:p w14:paraId="6459948E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ColourLine=FileHandler.readline().strip()</w:t>
            </w:r>
          </w:p>
          <w:p w14:paraId="7D04AE16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while NumberLine != "":</w:t>
            </w:r>
          </w:p>
          <w:p w14:paraId="05E76D2E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A=Card( int(NumberLine),ColourLine)</w:t>
            </w:r>
          </w:p>
          <w:p w14:paraId="40CB530B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CardVal.append(A)</w:t>
            </w:r>
          </w:p>
          <w:p w14:paraId="00A350AB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NumberLine=FileHandler.readline().strip()</w:t>
            </w:r>
          </w:p>
          <w:p w14:paraId="78361B93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ColourLine=FileHandler.readline().strip()</w:t>
            </w:r>
          </w:p>
          <w:p w14:paraId="1DB0ED0F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FileHandler.close()</w:t>
            </w:r>
          </w:p>
          <w:p w14:paraId="2BA35BA7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for i in range(30):</w:t>
            </w:r>
          </w:p>
          <w:p w14:paraId="46FB9252">
            <w:pPr>
              <w:spacing w:line="240" w:lineRule="auto"/>
            </w:pPr>
            <w:r>
              <w:rPr>
                <w:rFonts w:hint="default"/>
              </w:rPr>
              <w:t xml:space="preserve">    Selected.append(False)</w:t>
            </w:r>
          </w:p>
          <w:p w14:paraId="58B07976">
            <w:pPr>
              <w:spacing w:line="240" w:lineRule="auto"/>
            </w:pPr>
          </w:p>
        </w:tc>
      </w:tr>
    </w:tbl>
    <w:p w14:paraId="1E7C359A"/>
    <w:p w14:paraId="1939CE0D"/>
    <w:p w14:paraId="47AB6CE7">
      <w:r>
        <w:t>(d) The program needs to allow all players (maximum of 5) to select 4 cards from the 30 available. A card can only be selected once, so the program needs to record which cards have already been selected.</w:t>
      </w:r>
    </w:p>
    <w:p w14:paraId="670F7BAA">
      <w:r>
        <w:t>The function ChooseCard():</w:t>
      </w:r>
    </w:p>
    <w:p w14:paraId="7C5B3099">
      <w:pPr>
        <w:ind w:left="340"/>
      </w:pPr>
      <w:r>
        <w:t>takes as input an integer to represent an array index from 1 to 30</w:t>
      </w:r>
    </w:p>
    <w:p w14:paraId="406018DA">
      <w:pPr>
        <w:ind w:left="340"/>
      </w:pPr>
      <w:r>
        <w:t>validates that the value is between 1 and 30 inclusive</w:t>
      </w:r>
    </w:p>
    <w:p w14:paraId="572DC1C5">
      <w:pPr>
        <w:ind w:left="340"/>
      </w:pPr>
      <w:r>
        <w:t>checks if the card is available (it has not already been selected)</w:t>
      </w:r>
    </w:p>
    <w:p w14:paraId="2A418533">
      <w:pPr>
        <w:ind w:left="340"/>
      </w:pPr>
      <w:r>
        <w:t>loops until an available card is selected</w:t>
      </w:r>
    </w:p>
    <w:p w14:paraId="097B9578">
      <w:pPr>
        <w:ind w:left="340"/>
      </w:pPr>
      <w:r>
        <w:t>returns the index of the card if it is available.</w:t>
      </w:r>
    </w:p>
    <w:p w14:paraId="0BA9C124">
      <w:r>
        <w:t>Amend the program to store which cards have already been selected and write program code for the function ChooseCard().  [22]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3464D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0603E9E6">
            <w:pPr>
              <w:spacing w:line="240" w:lineRule="auto"/>
            </w:pPr>
            <w:r>
              <w:t>Copy and paste your code here.</w:t>
            </w:r>
          </w:p>
          <w:p w14:paraId="5E7C0791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def ChooseCard():</w:t>
            </w:r>
          </w:p>
          <w:p w14:paraId="0DFAA1D7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global Selected</w:t>
            </w:r>
          </w:p>
          <w:p w14:paraId="73CC7B30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index=int(input())-1</w:t>
            </w:r>
          </w:p>
          <w:p w14:paraId="17D5F3A5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while index&lt;0 or index&gt;29 or Selected[index]==True:</w:t>
            </w:r>
          </w:p>
          <w:p w14:paraId="4937A8A6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print("Please input another one")</w:t>
            </w:r>
          </w:p>
          <w:p w14:paraId="3361738D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index=int(input())-1</w:t>
            </w:r>
          </w:p>
          <w:p w14:paraId="34026B64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Selected[index]=True</w:t>
            </w:r>
          </w:p>
          <w:p w14:paraId="3AF09A0B">
            <w:pPr>
              <w:spacing w:line="240" w:lineRule="auto"/>
            </w:pPr>
            <w:r>
              <w:rPr>
                <w:rFonts w:hint="default"/>
              </w:rPr>
              <w:t xml:space="preserve">    return index</w:t>
            </w:r>
          </w:p>
          <w:p w14:paraId="66FAC0A5">
            <w:pPr>
              <w:spacing w:line="240" w:lineRule="auto"/>
            </w:pPr>
          </w:p>
        </w:tc>
      </w:tr>
    </w:tbl>
    <w:p w14:paraId="3E5A9A9B"/>
    <w:p w14:paraId="5E5C45F6"/>
    <w:p w14:paraId="3988B289">
      <w:r>
        <w:t>(e) The main program needs to allow one player to select all their 4 cards.</w:t>
      </w:r>
    </w:p>
    <w:p w14:paraId="503B8187">
      <w:pPr>
        <w:ind w:left="340"/>
      </w:pPr>
      <w:r>
        <w:t>(i) Amend the main program to:</w:t>
      </w:r>
    </w:p>
    <w:p w14:paraId="5406FD1C">
      <w:pPr>
        <w:ind w:left="340"/>
      </w:pPr>
      <w:r>
        <w:t>create an array, Player1, for player 1 of type Card</w:t>
      </w:r>
    </w:p>
    <w:p w14:paraId="55502117">
      <w:pPr>
        <w:ind w:left="340"/>
      </w:pPr>
      <w:r>
        <w:t>ask player 1 to input 4 integers using the function from part (d)</w:t>
      </w:r>
    </w:p>
    <w:p w14:paraId="2C52D5F4">
      <w:pPr>
        <w:ind w:left="340"/>
      </w:pPr>
      <w:r>
        <w:t>store the cards in Player1</w:t>
      </w:r>
    </w:p>
    <w:p w14:paraId="50DD400D">
      <w:pPr>
        <w:ind w:left="340"/>
      </w:pPr>
      <w:r>
        <w:t>output the number and colour of the 4 cards in Player1.</w:t>
      </w:r>
    </w:p>
    <w:p w14:paraId="76314357">
      <w:r>
        <w:t>Write the amended main program.  [18]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28ACE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05F1B1C2">
            <w:pPr>
              <w:spacing w:line="240" w:lineRule="auto"/>
            </w:pPr>
            <w:r>
              <w:t>Copy and paste your code here.</w:t>
            </w:r>
          </w:p>
          <w:p w14:paraId="4BB000F6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Player1=[]</w:t>
            </w:r>
          </w:p>
          <w:p w14:paraId="33922DCC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for i in range(4):</w:t>
            </w:r>
          </w:p>
          <w:p w14:paraId="5F175F2E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IndexReturn=ChooseCard()</w:t>
            </w:r>
          </w:p>
          <w:p w14:paraId="6E591EC7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A=Card(CardVal[IndexReturn].GetNumber(),CardVal[IndexReturn].GetColour())</w:t>
            </w:r>
          </w:p>
          <w:p w14:paraId="4253BFE1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Player1.append(A)</w:t>
            </w:r>
          </w:p>
          <w:p w14:paraId="18594A9D">
            <w:pPr>
              <w:spacing w:line="240" w:lineRule="auto"/>
              <w:rPr>
                <w:rFonts w:hint="default"/>
              </w:rPr>
            </w:pPr>
          </w:p>
          <w:p w14:paraId="35CCD1E1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for i in Player1:</w:t>
            </w:r>
          </w:p>
          <w:p w14:paraId="539EF4B9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print(f"number: {i.GetNumber()}, colour: {i.GetColour()}")</w:t>
            </w:r>
          </w:p>
          <w:p w14:paraId="75E75E18">
            <w:pPr>
              <w:spacing w:line="240" w:lineRule="auto"/>
            </w:pPr>
          </w:p>
          <w:p w14:paraId="29CE35AF">
            <w:pPr>
              <w:spacing w:line="240" w:lineRule="auto"/>
            </w:pPr>
          </w:p>
        </w:tc>
      </w:tr>
    </w:tbl>
    <w:p w14:paraId="5370BC2E"/>
    <w:p w14:paraId="4564F9A2"/>
    <w:p w14:paraId="71CA4D15">
      <w:pPr>
        <w:ind w:left="340"/>
      </w:pPr>
      <w:r>
        <w:t>(ii) Test your program with the following test data: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6770A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5933CAAA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>Test 1:  1    5    9    10</w:t>
            </w:r>
          </w:p>
          <w:p w14:paraId="6620C2C2">
            <w:pPr>
              <w:spacing w:line="240" w:lineRule="auto"/>
            </w:pPr>
          </w:p>
          <w:p w14:paraId="10D68274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>Test 2:  2    2    3    4    4    5</w:t>
            </w:r>
          </w:p>
        </w:tc>
      </w:tr>
    </w:tbl>
    <w:p w14:paraId="508257BA"/>
    <w:p w14:paraId="7B27B6C1">
      <w:r>
        <w:t>Take a screenshot to show the output and paste it into the box below.  [4]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2C61C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58557568">
            <w:pPr>
              <w:spacing w:line="240" w:lineRule="auto"/>
            </w:pPr>
            <w:r>
              <w:t>Copy and paste your screenshot here.</w:t>
            </w:r>
          </w:p>
          <w:p w14:paraId="4FEFBB2D">
            <w:pPr>
              <w:spacing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32125" cy="2088515"/>
                  <wp:effectExtent l="0" t="0" r="0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2564" r="4352" b="1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125" cy="2088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AF16A">
            <w:pPr>
              <w:spacing w:line="240" w:lineRule="auto"/>
            </w:pPr>
          </w:p>
          <w:p w14:paraId="6CAF154D">
            <w:pPr>
              <w:spacing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4190" cy="2693670"/>
                  <wp:effectExtent l="0" t="0" r="0" b="508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190" cy="2693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1836D"/>
    <w:p w14:paraId="7DC9F8E5"/>
    <w:sectPr>
      <w:headerReference r:id="rId5" w:type="default"/>
      <w:footerReference r:id="rId6" w:type="default"/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59851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41DEA">
    <w:pPr>
      <w:pStyle w:val="25"/>
    </w:pPr>
    <w:r>
      <w:t>A-Level</w:t>
    </w:r>
  </w:p>
  <w:p w14:paraId="74BC79B1">
    <w:pPr>
      <w:bidi w:val="0"/>
    </w:pPr>
    <w:r>
      <w:t>Name: _________</w:t>
    </w:r>
    <w:r>
      <w:rPr>
        <w:rFonts w:hint="eastAsia" w:eastAsia="SimSun"/>
        <w:lang w:val="en-US" w:eastAsia="zh-CN"/>
      </w:rPr>
      <w:t>刘达</w:t>
    </w:r>
    <w:r>
      <w:t>_____________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3883"/>
    <w:rsid w:val="0015074B"/>
    <w:rsid w:val="00192839"/>
    <w:rsid w:val="00210675"/>
    <w:rsid w:val="0029639D"/>
    <w:rsid w:val="002D466C"/>
    <w:rsid w:val="00326F90"/>
    <w:rsid w:val="003D70A7"/>
    <w:rsid w:val="00AA1D8D"/>
    <w:rsid w:val="00B47730"/>
    <w:rsid w:val="00CB0664"/>
    <w:rsid w:val="00EB32A6"/>
    <w:rsid w:val="00FC693F"/>
    <w:rsid w:val="36D40D21"/>
    <w:rsid w:val="3BBA0615"/>
    <w:rsid w:val="45AB4EB8"/>
    <w:rsid w:val="4BB66E68"/>
    <w:rsid w:val="6657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b2ec928-e61c-45f9-afd5-5fe25614ee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3AEF7E68CB822F44861A637BA73F2A5B" ma:contentTypeVersion="4" ma:contentTypeDescription="新建文档。" ma:contentTypeScope="" ma:versionID="3c781c84394333085f92de358e4b3b66">
  <xsd:schema xmlns:xsd="http://www.w3.org/2001/XMLSchema" xmlns:xs="http://www.w3.org/2001/XMLSchema" xmlns:p="http://schemas.microsoft.com/office/2006/metadata/properties" xmlns:ns2="4b2ec928-e61c-45f9-afd5-5fe25614ee39" targetNamespace="http://schemas.microsoft.com/office/2006/metadata/properties" ma:root="true" ma:fieldsID="bb7f00b545caa1be8c5e2805900d057a" ns2:_="">
    <xsd:import namespace="4b2ec928-e61c-45f9-afd5-5fe25614ee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2ec928-e61c-45f9-afd5-5fe25614ee3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61D125-7FFE-4BCB-8963-81659731F71B}">
  <ds:schemaRefs/>
</ds:datastoreItem>
</file>

<file path=customXml/itemProps2.xml><?xml version="1.0" encoding="utf-8"?>
<ds:datastoreItem xmlns:ds="http://schemas.openxmlformats.org/officeDocument/2006/customXml" ds:itemID="{C78423CB-99D2-462B-A450-43F5AF80E07B}">
  <ds:schemaRefs/>
</ds:datastoreItem>
</file>

<file path=customXml/itemProps3.xml><?xml version="1.0" encoding="utf-8"?>
<ds:datastoreItem xmlns:ds="http://schemas.openxmlformats.org/officeDocument/2006/customXml" ds:itemID="{52B2EAFB-7F14-486D-9C06-7B391CF8059F}">
  <ds:schemaRefs/>
</ds:datastoreItem>
</file>

<file path=customXml/itemProps4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355</Words>
  <Characters>1725</Characters>
  <Lines>20</Lines>
  <Paragraphs>5</Paragraphs>
  <TotalTime>43</TotalTime>
  <ScaleCrop>false</ScaleCrop>
  <LinksUpToDate>false</LinksUpToDate>
  <CharactersWithSpaces>2110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刘达</cp:lastModifiedBy>
  <dcterms:modified xsi:type="dcterms:W3CDTF">2026-10-23T07:11:09Z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0x0101003AEF7E68CB822F44861A637BA73F2A5B</vt:lpwstr>
  </property>
  <property fmtid="{D5CDD505-2E9C-101B-9397-08002B2CF9AE}" pid="3" name="KSOTemplateDocerSaveRecord">
    <vt:lpwstr>eyJoZGlkIjoiNmZjYjM3YjRiNDZlNmQ3YmU5NDg5NTFjZjFmYTE1OGQiLCJ1c2VySWQiOiIxNjE1OTE5MzUzIn0=</vt:lpwstr>
  </property>
  <property fmtid="{D5CDD505-2E9C-101B-9397-08002B2CF9AE}" pid="4" name="KSOProductBuildVer">
    <vt:lpwstr>2052-12.1.0.29161</vt:lpwstr>
  </property>
  <property fmtid="{D5CDD505-2E9C-101B-9397-08002B2CF9AE}" pid="5" name="ICV">
    <vt:lpwstr>0A163EBAB2DE4BC78703F878C64E541D_12</vt:lpwstr>
  </property>
</Properties>
</file>