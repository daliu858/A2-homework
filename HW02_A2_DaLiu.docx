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2A590">
      <w:r>
        <w:t>Homework assignment 02</w:t>
      </w:r>
    </w:p>
    <w:p w14:paraId="0736048D"/>
    <w:p w14:paraId="0CBE7282">
      <w:pPr>
        <w:jc w:val="right"/>
      </w:pPr>
      <w:r>
        <w:t>Due 2026-Sept-24</w:t>
      </w:r>
    </w:p>
    <w:p w14:paraId="30D5D7F1">
      <w:r>
        <w:t>Answer the following questions about algorithms, recursion and abstract data types (linked list, binary tree, stack and queue), with particular emphasis on linked lists and binary trees.</w:t>
      </w:r>
    </w:p>
    <w:p w14:paraId="5A6F0CE7">
      <w:r>
        <w:t>The marks for each question are shown in brackets [ ]. Total marks: 100.</w:t>
      </w:r>
    </w:p>
    <w:p w14:paraId="30B804F9">
      <w:r>
        <w:t>Write your answers in the answer boxes. For all programming questions, write Python code.</w:t>
      </w:r>
    </w:p>
    <w:p w14:paraId="3FF26A32"/>
    <w:p w14:paraId="17EBC290">
      <w:r>
        <w:t>Question 1 - Linked lists and arrays  (25 marks)</w:t>
      </w:r>
    </w:p>
    <w:p w14:paraId="6A72F2DF">
      <w:r>
        <w:t>A linked list is stored in two parallel 1D arrays. startPointer holds the index of the first node and heapStartPointer holds the index of the first free node. A null pointer is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3C4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78715D2">
            <w:pPr>
              <w:spacing w:line="240" w:lineRule="auto"/>
            </w:pPr>
            <w:r>
              <w:rPr>
                <w:rFonts w:ascii="Courier New" w:hAnsi="Courier New"/>
                <w:sz w:val="19"/>
              </w:rPr>
              <w:t>DECLARE myLinkedList : ARRAY[0:7] OF INTEGER</w:t>
            </w:r>
          </w:p>
          <w:p w14:paraId="615E49F1">
            <w:pPr>
              <w:spacing w:line="240" w:lineRule="auto"/>
            </w:pPr>
            <w:r>
              <w:rPr>
                <w:rFonts w:ascii="Courier New" w:hAnsi="Courier New"/>
                <w:sz w:val="19"/>
              </w:rPr>
              <w:t>DECLARE myLinkedListPointers : ARRAY[0:7] OF INTEGER</w:t>
            </w:r>
          </w:p>
          <w:p w14:paraId="07509B81">
            <w:pPr>
              <w:spacing w:line="240" w:lineRule="auto"/>
            </w:pPr>
            <w:r>
              <w:rPr>
                <w:rFonts w:ascii="Courier New" w:hAnsi="Courier New"/>
                <w:sz w:val="19"/>
              </w:rPr>
              <w:t>CONSTANT nullPointer = -1</w:t>
            </w:r>
          </w:p>
          <w:p w14:paraId="57E5AD32">
            <w:pPr>
              <w:spacing w:line="240" w:lineRule="auto"/>
            </w:pPr>
          </w:p>
          <w:p w14:paraId="3B99DB1D">
            <w:pPr>
              <w:spacing w:line="240" w:lineRule="auto"/>
            </w:pPr>
            <w:r>
              <w:rPr>
                <w:rFonts w:ascii="Courier New" w:hAnsi="Courier New"/>
                <w:sz w:val="19"/>
              </w:rPr>
              <w:t>Index | myLinkedList | myLinkedListPointers</w:t>
            </w:r>
          </w:p>
          <w:p w14:paraId="30A4FC8C">
            <w:pPr>
              <w:spacing w:line="240" w:lineRule="auto"/>
            </w:pPr>
            <w:r>
              <w:rPr>
                <w:rFonts w:ascii="Courier New" w:hAnsi="Courier New"/>
                <w:sz w:val="19"/>
              </w:rPr>
              <w:t xml:space="preserve">  0   |      12      |           2</w:t>
            </w:r>
          </w:p>
          <w:p w14:paraId="7767C642">
            <w:pPr>
              <w:spacing w:line="240" w:lineRule="auto"/>
            </w:pPr>
            <w:r>
              <w:rPr>
                <w:rFonts w:ascii="Courier New" w:hAnsi="Courier New"/>
                <w:sz w:val="19"/>
              </w:rPr>
              <w:t xml:space="preserve">  1   |              |           4</w:t>
            </w:r>
          </w:p>
          <w:p w14:paraId="15BA245E">
            <w:pPr>
              <w:spacing w:line="240" w:lineRule="auto"/>
            </w:pPr>
            <w:r>
              <w:rPr>
                <w:rFonts w:ascii="Courier New" w:hAnsi="Courier New"/>
                <w:sz w:val="19"/>
              </w:rPr>
              <w:t xml:space="preserve">  2   |      35      |           5</w:t>
            </w:r>
          </w:p>
          <w:p w14:paraId="70F28C28">
            <w:pPr>
              <w:spacing w:line="240" w:lineRule="auto"/>
            </w:pPr>
            <w:r>
              <w:rPr>
                <w:rFonts w:ascii="Courier New" w:hAnsi="Courier New"/>
                <w:sz w:val="19"/>
              </w:rPr>
              <w:t xml:space="preserve">  3   |              |           6</w:t>
            </w:r>
          </w:p>
          <w:p w14:paraId="0CEC7568">
            <w:pPr>
              <w:spacing w:line="240" w:lineRule="auto"/>
            </w:pPr>
            <w:r>
              <w:rPr>
                <w:rFonts w:ascii="Courier New" w:hAnsi="Courier New"/>
                <w:sz w:val="19"/>
              </w:rPr>
              <w:t xml:space="preserve">  4   |              |           3</w:t>
            </w:r>
          </w:p>
          <w:p w14:paraId="1CBE41ED">
            <w:pPr>
              <w:spacing w:line="240" w:lineRule="auto"/>
            </w:pPr>
            <w:r>
              <w:rPr>
                <w:rFonts w:ascii="Courier New" w:hAnsi="Courier New"/>
                <w:sz w:val="19"/>
              </w:rPr>
              <w:t xml:space="preserve">  5   |      47      |           7</w:t>
            </w:r>
          </w:p>
          <w:p w14:paraId="64DCCB56">
            <w:pPr>
              <w:spacing w:line="240" w:lineRule="auto"/>
            </w:pPr>
            <w:r>
              <w:rPr>
                <w:rFonts w:ascii="Courier New" w:hAnsi="Courier New"/>
                <w:sz w:val="19"/>
              </w:rPr>
              <w:t xml:space="preserve">  6   |              |          -1</w:t>
            </w:r>
          </w:p>
          <w:p w14:paraId="036970ED">
            <w:pPr>
              <w:spacing w:line="240" w:lineRule="auto"/>
            </w:pPr>
            <w:r>
              <w:rPr>
                <w:rFonts w:ascii="Courier New" w:hAnsi="Courier New"/>
                <w:sz w:val="19"/>
              </w:rPr>
              <w:t xml:space="preserve">  7   |      61      |          -1</w:t>
            </w:r>
          </w:p>
          <w:p w14:paraId="486EB563">
            <w:pPr>
              <w:spacing w:line="240" w:lineRule="auto"/>
            </w:pPr>
          </w:p>
          <w:p w14:paraId="4EC33A05">
            <w:pPr>
              <w:spacing w:line="240" w:lineRule="auto"/>
            </w:pPr>
            <w:r>
              <w:rPr>
                <w:rFonts w:ascii="Courier New" w:hAnsi="Courier New"/>
                <w:sz w:val="19"/>
              </w:rPr>
              <w:t xml:space="preserve">startPointer = 0        </w:t>
            </w:r>
            <w:r>
              <w:rPr>
                <w:rFonts w:ascii="Courier New" w:hAnsi="Courier New"/>
                <w:color w:val="0000FF"/>
                <w:sz w:val="19"/>
              </w:rPr>
              <w:t>heapStartPointer = 1</w:t>
            </w:r>
          </w:p>
        </w:tc>
      </w:tr>
    </w:tbl>
    <w:p w14:paraId="49008C28"/>
    <w:p w14:paraId="1AB78D8B">
      <w:r>
        <w:t>(a) State the value of startPointer and explain how the program can tell which node is the last one in the list.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027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C0DC808">
            <w:pPr>
              <w:spacing w:line="240" w:lineRule="auto"/>
              <w:rPr>
                <w:rFonts w:hint="eastAsia" w:eastAsia="SimSun"/>
                <w:lang w:val="en-US" w:eastAsia="zh-CN"/>
              </w:rPr>
            </w:pPr>
            <w:r>
              <w:rPr>
                <w:rFonts w:hint="eastAsia" w:eastAsia="SimSun"/>
                <w:lang w:val="en-US" w:eastAsia="zh-CN"/>
              </w:rPr>
              <w:t>0</w:t>
            </w:r>
          </w:p>
          <w:p w14:paraId="0D92C6EA">
            <w:pPr>
              <w:spacing w:line="240" w:lineRule="auto"/>
              <w:rPr>
                <w:rFonts w:hint="default" w:eastAsia="SimSun"/>
                <w:lang w:val="en-US" w:eastAsia="zh-CN"/>
              </w:rPr>
            </w:pPr>
            <w:commentRangeStart w:id="1"/>
            <w:r>
              <w:rPr>
                <w:rFonts w:hint="eastAsia" w:eastAsia="SimSun"/>
                <w:lang w:val="en-US" w:eastAsia="zh-CN"/>
              </w:rPr>
              <w:t>The node which has value in myLinkedList but the corresponding value in myLinkedListPointers are -1.</w:t>
            </w:r>
            <w:commentRangeEnd w:id="1"/>
            <w:r>
              <w:rPr>
                <w:rStyle w:val="CommentReference"/>
              </w:rPr>
              <w:commentReference w:id="1"/>
            </w:r>
          </w:p>
          <w:p w14:paraId="71027290">
            <w:pPr>
              <w:spacing w:line="240" w:lineRule="auto"/>
            </w:pPr>
          </w:p>
        </w:tc>
      </w:tr>
    </w:tbl>
    <w:p w14:paraId="4DEC9D39"/>
    <w:p w14:paraId="670CE264">
      <w:r>
        <w:t>(b) Complete the trace table to show how the value 47 is found.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553"/>
        <w:gridCol w:w="2621"/>
        <w:gridCol w:w="1454"/>
        <w:gridCol w:w="1434"/>
      </w:tblGrid>
      <w:tr w14:paraId="320E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E94A630">
            <w:pPr>
              <w:spacing w:line="240" w:lineRule="auto"/>
            </w:pPr>
            <w:r>
              <w:t>Iteration</w:t>
            </w:r>
          </w:p>
        </w:tc>
        <w:tc>
          <w:tcPr>
            <w:tcW w:w="1662" w:type="dxa"/>
          </w:tcPr>
          <w:p w14:paraId="499320FF">
            <w:pPr>
              <w:spacing w:line="240" w:lineRule="auto"/>
            </w:pPr>
            <w:r>
              <w:t>itemPointer</w:t>
            </w:r>
          </w:p>
        </w:tc>
        <w:tc>
          <w:tcPr>
            <w:tcW w:w="1662" w:type="dxa"/>
          </w:tcPr>
          <w:p w14:paraId="58A04208">
            <w:pPr>
              <w:spacing w:line="240" w:lineRule="auto"/>
            </w:pPr>
            <w:r>
              <w:t>myLinkedList[itemPointer]</w:t>
            </w:r>
          </w:p>
        </w:tc>
        <w:tc>
          <w:tcPr>
            <w:tcW w:w="1662" w:type="dxa"/>
          </w:tcPr>
          <w:p w14:paraId="7DDB75C1">
            <w:pPr>
              <w:spacing w:line="240" w:lineRule="auto"/>
            </w:pPr>
            <w:r>
              <w:t>Found?</w:t>
            </w:r>
          </w:p>
        </w:tc>
        <w:tc>
          <w:tcPr>
            <w:tcW w:w="1662" w:type="dxa"/>
          </w:tcPr>
          <w:p w14:paraId="539151DE">
            <w:pPr>
              <w:spacing w:line="240" w:lineRule="auto"/>
            </w:pPr>
            <w:r>
              <w:t>Next pointer</w:t>
            </w:r>
          </w:p>
        </w:tc>
      </w:tr>
      <w:tr w14:paraId="27C0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1D406FF">
            <w:pPr>
              <w:spacing w:line="240" w:lineRule="auto"/>
              <w:rPr>
                <w:rFonts w:hint="eastAsia" w:eastAsia="SimSun"/>
                <w:lang w:val="en-US" w:eastAsia="zh-CN"/>
              </w:rPr>
            </w:pPr>
            <w:r>
              <w:rPr>
                <w:rFonts w:hint="eastAsia" w:eastAsia="SimSun"/>
                <w:lang w:val="en-US" w:eastAsia="zh-CN"/>
              </w:rPr>
              <w:t>1</w:t>
            </w:r>
          </w:p>
        </w:tc>
        <w:tc>
          <w:tcPr>
            <w:tcW w:w="1662" w:type="dxa"/>
          </w:tcPr>
          <w:p w14:paraId="5C851F7C">
            <w:pPr>
              <w:spacing w:line="240" w:lineRule="auto"/>
              <w:rPr>
                <w:rFonts w:hint="default" w:eastAsia="SimSun"/>
                <w:lang w:val="en-US" w:eastAsia="zh-CN"/>
              </w:rPr>
            </w:pPr>
            <w:r>
              <w:rPr>
                <w:rFonts w:hint="eastAsia" w:eastAsia="SimSun"/>
                <w:lang w:val="en-US" w:eastAsia="zh-CN"/>
              </w:rPr>
              <w:t>0</w:t>
            </w:r>
          </w:p>
        </w:tc>
        <w:tc>
          <w:tcPr>
            <w:tcW w:w="1662" w:type="dxa"/>
          </w:tcPr>
          <w:p w14:paraId="6D73F4AD">
            <w:pPr>
              <w:spacing w:line="240" w:lineRule="auto"/>
              <w:rPr>
                <w:rFonts w:hint="default" w:eastAsia="SimSun"/>
                <w:lang w:val="en-US" w:eastAsia="zh-CN"/>
              </w:rPr>
            </w:pPr>
            <w:r>
              <w:rPr>
                <w:rFonts w:hint="eastAsia" w:eastAsia="SimSun"/>
                <w:lang w:val="en-US" w:eastAsia="zh-CN"/>
              </w:rPr>
              <w:t>12</w:t>
            </w:r>
          </w:p>
        </w:tc>
        <w:tc>
          <w:tcPr>
            <w:tcW w:w="1662" w:type="dxa"/>
          </w:tcPr>
          <w:p w14:paraId="75A67564">
            <w:pPr>
              <w:spacing w:line="240" w:lineRule="auto"/>
              <w:rPr>
                <w:rFonts w:hint="default" w:eastAsia="SimSun"/>
                <w:lang w:val="en-US" w:eastAsia="zh-CN"/>
              </w:rPr>
            </w:pPr>
            <w:r>
              <w:rPr>
                <w:rFonts w:hint="eastAsia" w:eastAsia="SimSun"/>
                <w:lang w:val="en-US" w:eastAsia="zh-CN"/>
              </w:rPr>
              <w:t>NO</w:t>
            </w:r>
          </w:p>
        </w:tc>
        <w:tc>
          <w:tcPr>
            <w:tcW w:w="1662" w:type="dxa"/>
          </w:tcPr>
          <w:p w14:paraId="05DF624C">
            <w:pPr>
              <w:spacing w:line="240" w:lineRule="auto"/>
              <w:rPr>
                <w:rFonts w:hint="eastAsia" w:eastAsia="SimSun"/>
                <w:lang w:val="en-US" w:eastAsia="zh-CN"/>
              </w:rPr>
            </w:pPr>
            <w:r>
              <w:rPr>
                <w:rFonts w:hint="eastAsia" w:eastAsia="SimSun"/>
                <w:lang w:val="en-US" w:eastAsia="zh-CN"/>
              </w:rPr>
              <w:t>2</w:t>
            </w:r>
          </w:p>
        </w:tc>
      </w:tr>
      <w:tr w14:paraId="2AD7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00F7950">
            <w:pPr>
              <w:spacing w:line="240" w:lineRule="auto"/>
              <w:rPr>
                <w:rFonts w:hint="eastAsia" w:eastAsia="SimSun"/>
                <w:lang w:val="en-US" w:eastAsia="zh-CN"/>
              </w:rPr>
            </w:pPr>
            <w:r>
              <w:rPr>
                <w:rFonts w:hint="eastAsia" w:eastAsia="SimSun"/>
                <w:lang w:val="en-US" w:eastAsia="zh-CN"/>
              </w:rPr>
              <w:t>2</w:t>
            </w:r>
          </w:p>
        </w:tc>
        <w:tc>
          <w:tcPr>
            <w:tcW w:w="1662" w:type="dxa"/>
          </w:tcPr>
          <w:p w14:paraId="00B5AEB1">
            <w:pPr>
              <w:spacing w:line="240" w:lineRule="auto"/>
              <w:rPr>
                <w:rFonts w:hint="eastAsia" w:eastAsia="SimSun"/>
                <w:lang w:val="en-US" w:eastAsia="zh-CN"/>
              </w:rPr>
            </w:pPr>
            <w:r>
              <w:rPr>
                <w:rFonts w:hint="eastAsia" w:eastAsia="SimSun"/>
                <w:lang w:val="en-US" w:eastAsia="zh-CN"/>
              </w:rPr>
              <w:t>2</w:t>
            </w:r>
          </w:p>
        </w:tc>
        <w:tc>
          <w:tcPr>
            <w:tcW w:w="1662" w:type="dxa"/>
          </w:tcPr>
          <w:p w14:paraId="57A5B591">
            <w:pPr>
              <w:spacing w:line="240" w:lineRule="auto"/>
              <w:rPr>
                <w:rFonts w:hint="default" w:eastAsia="SimSun"/>
                <w:lang w:val="en-US" w:eastAsia="zh-CN"/>
              </w:rPr>
            </w:pPr>
            <w:r>
              <w:rPr>
                <w:rFonts w:hint="eastAsia" w:eastAsia="SimSun"/>
                <w:lang w:val="en-US" w:eastAsia="zh-CN"/>
              </w:rPr>
              <w:t>35</w:t>
            </w:r>
          </w:p>
        </w:tc>
        <w:tc>
          <w:tcPr>
            <w:tcW w:w="1662" w:type="dxa"/>
          </w:tcPr>
          <w:p w14:paraId="35115071">
            <w:pPr>
              <w:spacing w:line="240" w:lineRule="auto"/>
              <w:rPr>
                <w:rFonts w:hint="default" w:eastAsia="SimSun"/>
                <w:lang w:val="en-US" w:eastAsia="zh-CN"/>
              </w:rPr>
            </w:pPr>
            <w:r>
              <w:rPr>
                <w:rFonts w:hint="eastAsia" w:eastAsia="SimSun"/>
                <w:lang w:val="en-US" w:eastAsia="zh-CN"/>
              </w:rPr>
              <w:t>NO</w:t>
            </w:r>
          </w:p>
        </w:tc>
        <w:tc>
          <w:tcPr>
            <w:tcW w:w="1662" w:type="dxa"/>
          </w:tcPr>
          <w:p w14:paraId="32C734EB">
            <w:pPr>
              <w:spacing w:line="240" w:lineRule="auto"/>
              <w:rPr>
                <w:rFonts w:hint="eastAsia" w:eastAsia="SimSun"/>
                <w:lang w:val="en-US" w:eastAsia="zh-CN"/>
              </w:rPr>
            </w:pPr>
            <w:r>
              <w:rPr>
                <w:rFonts w:hint="eastAsia" w:eastAsia="SimSun"/>
                <w:lang w:val="en-US" w:eastAsia="zh-CN"/>
              </w:rPr>
              <w:t>5</w:t>
            </w:r>
          </w:p>
        </w:tc>
      </w:tr>
      <w:tr w14:paraId="7C4E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9F7121A">
            <w:pPr>
              <w:spacing w:line="240" w:lineRule="auto"/>
              <w:rPr>
                <w:rFonts w:hint="eastAsia" w:eastAsia="SimSun"/>
                <w:lang w:val="en-US" w:eastAsia="zh-CN"/>
              </w:rPr>
            </w:pPr>
            <w:r>
              <w:rPr>
                <w:rFonts w:hint="eastAsia" w:eastAsia="SimSun"/>
                <w:lang w:val="en-US" w:eastAsia="zh-CN"/>
              </w:rPr>
              <w:t>3</w:t>
            </w:r>
          </w:p>
        </w:tc>
        <w:tc>
          <w:tcPr>
            <w:tcW w:w="1662" w:type="dxa"/>
          </w:tcPr>
          <w:p w14:paraId="003F3BE5">
            <w:pPr>
              <w:spacing w:line="240" w:lineRule="auto"/>
              <w:rPr>
                <w:rFonts w:hint="eastAsia" w:eastAsia="SimSun"/>
                <w:lang w:val="en-US" w:eastAsia="zh-CN"/>
              </w:rPr>
            </w:pPr>
            <w:r>
              <w:rPr>
                <w:rFonts w:hint="eastAsia" w:eastAsia="SimSun"/>
                <w:lang w:val="en-US" w:eastAsia="zh-CN"/>
              </w:rPr>
              <w:t>5</w:t>
            </w:r>
          </w:p>
        </w:tc>
        <w:tc>
          <w:tcPr>
            <w:tcW w:w="1662" w:type="dxa"/>
          </w:tcPr>
          <w:p w14:paraId="58A36FC0">
            <w:pPr>
              <w:spacing w:line="240" w:lineRule="auto"/>
              <w:rPr>
                <w:rFonts w:hint="default" w:eastAsia="SimSun"/>
                <w:lang w:val="en-US" w:eastAsia="zh-CN"/>
              </w:rPr>
            </w:pPr>
            <w:r>
              <w:rPr>
                <w:rFonts w:hint="eastAsia" w:eastAsia="SimSun"/>
                <w:lang w:val="en-US" w:eastAsia="zh-CN"/>
              </w:rPr>
              <w:t>47</w:t>
            </w:r>
          </w:p>
        </w:tc>
        <w:tc>
          <w:tcPr>
            <w:tcW w:w="1662" w:type="dxa"/>
          </w:tcPr>
          <w:p w14:paraId="770A7889">
            <w:pPr>
              <w:spacing w:line="240" w:lineRule="auto"/>
              <w:rPr>
                <w:rFonts w:hint="default" w:eastAsia="SimSun"/>
                <w:lang w:val="en-US" w:eastAsia="zh-CN"/>
              </w:rPr>
            </w:pPr>
            <w:r>
              <w:rPr>
                <w:rFonts w:hint="eastAsia" w:eastAsia="SimSun"/>
                <w:lang w:val="en-US" w:eastAsia="zh-CN"/>
              </w:rPr>
              <w:t>Yes</w:t>
            </w:r>
          </w:p>
        </w:tc>
        <w:tc>
          <w:tcPr>
            <w:tcW w:w="1662" w:type="dxa"/>
          </w:tcPr>
          <w:p w14:paraId="1193876E">
            <w:pPr>
              <w:spacing w:line="240" w:lineRule="auto"/>
              <w:rPr>
                <w:rFonts w:hint="eastAsia" w:eastAsia="SimSun"/>
                <w:lang w:val="en-US" w:eastAsia="zh-CN"/>
              </w:rPr>
            </w:pPr>
            <w:r>
              <w:rPr>
                <w:rFonts w:hint="eastAsia" w:eastAsia="SimSun"/>
                <w:lang w:val="en-US" w:eastAsia="zh-CN"/>
              </w:rPr>
              <w:t>7</w:t>
            </w:r>
          </w:p>
        </w:tc>
      </w:tr>
    </w:tbl>
    <w:p w14:paraId="1A0ECCFE"/>
    <w:p w14:paraId="020FEA2F">
      <w:r>
        <w:t>(c) A new value is to be added to the END of the list. State the two pointer values that must be changed, and say what each is changed to.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1FB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9032BA8">
            <w:pPr>
              <w:spacing w:line="240" w:lineRule="auto"/>
              <w:rPr>
                <w:rFonts w:hint="default" w:eastAsia="SimSun"/>
                <w:lang w:val="en-US" w:eastAsia="zh-CN"/>
              </w:rPr>
            </w:pPr>
            <w:commentRangeStart w:id="2"/>
            <w:r>
              <w:rPr>
                <w:rFonts w:hint="eastAsia" w:eastAsia="SimSun"/>
                <w:lang w:val="en-US" w:eastAsia="zh-CN"/>
              </w:rPr>
              <w:t>startPointer remained same since the new value is added to the end of the list(it might be temporarily changed when iterating)</w:t>
            </w:r>
            <w:commentRangeEnd w:id="2"/>
            <w:r>
              <w:rPr>
                <w:rStyle w:val="CommentReference"/>
              </w:rPr>
              <w:commentReference w:id="2"/>
            </w:r>
          </w:p>
          <w:p w14:paraId="4838FC0C">
            <w:pPr>
              <w:spacing w:line="240" w:lineRule="auto"/>
              <w:rPr>
                <w:rFonts w:hint="eastAsia" w:eastAsia="SimSun"/>
                <w:lang w:val="en-US" w:eastAsia="zh-CN"/>
              </w:rPr>
            </w:pPr>
            <w:r>
              <w:rPr>
                <w:rFonts w:hint="eastAsia" w:eastAsia="SimSun"/>
                <w:lang w:val="en-US" w:eastAsia="zh-CN"/>
              </w:rPr>
              <w:t>heapStartPointer points to the next free node in the list, which value is 4 in this case</w:t>
            </w:r>
          </w:p>
          <w:p w14:paraId="34826F71">
            <w:pPr>
              <w:spacing w:line="240" w:lineRule="auto"/>
              <w:rPr>
                <w:rFonts w:hint="default" w:eastAsia="SimSun"/>
                <w:lang w:val="en-US" w:eastAsia="zh-CN"/>
              </w:rPr>
            </w:pPr>
          </w:p>
        </w:tc>
      </w:tr>
    </w:tbl>
    <w:p w14:paraId="2C455E90"/>
    <w:p w14:paraId="63F3A6BD">
      <w:r>
        <w:t>(d) Explain what happens to heapStartPointer when a node is taken from the free list (heap).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82C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C7587E8">
            <w:pPr>
              <w:spacing w:line="240" w:lineRule="auto"/>
              <w:rPr>
                <w:rFonts w:hint="default" w:eastAsia="SimSun"/>
                <w:lang w:val="en-US" w:eastAsia="zh-CN"/>
              </w:rPr>
            </w:pPr>
            <w:commentRangeStart w:id="3"/>
            <w:r>
              <w:rPr>
                <w:rFonts w:hint="eastAsia" w:eastAsia="SimSun"/>
                <w:lang w:val="en-US" w:eastAsia="zh-CN"/>
              </w:rPr>
              <w:t>heapStartPointer points to the next free node in the list, which value is 4 in this case??</w:t>
            </w:r>
            <w:commentRangeEnd w:id="3"/>
            <w:r>
              <w:rPr>
                <w:rStyle w:val="CommentReference"/>
              </w:rPr>
              <w:commentReference w:id="3"/>
            </w:r>
          </w:p>
          <w:p w14:paraId="74743FF2">
            <w:pPr>
              <w:spacing w:line="240" w:lineRule="auto"/>
            </w:pPr>
          </w:p>
        </w:tc>
      </w:tr>
    </w:tbl>
    <w:p w14:paraId="64064C22"/>
    <w:p w14:paraId="0305530D">
      <w:r>
        <w:t>(e) State two advantages of using a linked list rather than an array to store data.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AB9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5688A2A">
            <w:pPr>
              <w:spacing w:line="240" w:lineRule="auto"/>
              <w:rPr>
                <w:rFonts w:hint="default" w:eastAsia="SimSun"/>
                <w:lang w:val="en-US" w:eastAsia="zh-CN"/>
              </w:rPr>
            </w:pPr>
            <w:r>
              <w:rPr>
                <w:rFonts w:hint="eastAsia" w:eastAsia="SimSun"/>
                <w:lang w:val="en-US" w:eastAsia="zh-CN"/>
              </w:rPr>
              <w:t>1linked list can make use of memory space that is not continuous</w:t>
            </w:r>
          </w:p>
          <w:p w14:paraId="2BA29643">
            <w:pPr>
              <w:spacing w:line="240" w:lineRule="auto"/>
              <w:rPr>
                <w:rFonts w:hint="default" w:eastAsia="SimSun"/>
                <w:lang w:val="en-US" w:eastAsia="zh-CN"/>
              </w:rPr>
            </w:pPr>
            <w:r>
              <w:rPr>
                <w:rFonts w:hint="eastAsia" w:eastAsia="SimSun"/>
                <w:lang w:val="en-US" w:eastAsia="zh-CN"/>
              </w:rPr>
              <w:t>2better extensibility, it doensn</w:t>
            </w:r>
            <w:r>
              <w:rPr>
                <w:rFonts w:hint="default" w:eastAsia="SimSun"/>
                <w:lang w:val="en-US" w:eastAsia="zh-CN"/>
              </w:rPr>
              <w:t>’</w:t>
            </w:r>
            <w:r>
              <w:rPr>
                <w:rFonts w:hint="eastAsia" w:eastAsia="SimSun"/>
                <w:lang w:val="en-US" w:eastAsia="zh-CN"/>
              </w:rPr>
              <w:t>t have a pre-defined size initially and append and delete are generally more convenient</w:t>
            </w:r>
          </w:p>
        </w:tc>
      </w:tr>
    </w:tbl>
    <w:p w14:paraId="54E0FE8C"/>
    <w:p w14:paraId="1F2C7C0A">
      <w:r>
        <w:t>(f) State one disadvantage of a linked list compared with an array.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353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453663F8">
            <w:pPr>
              <w:spacing w:line="240" w:lineRule="auto"/>
              <w:rPr>
                <w:rFonts w:hint="eastAsia" w:eastAsia="SimSun"/>
                <w:lang w:val="en-US" w:eastAsia="zh-CN"/>
              </w:rPr>
            </w:pPr>
            <w:commentRangeStart w:id="4"/>
            <w:r>
              <w:rPr>
                <w:rFonts w:hint="eastAsia" w:eastAsia="SimSun"/>
                <w:lang w:val="en-US" w:eastAsia="zh-CN"/>
              </w:rPr>
              <w:t>Lower speed of accessing element compared to array.</w:t>
            </w:r>
            <w:commentRangeEnd w:id="4"/>
            <w:r>
              <w:rPr>
                <w:rStyle w:val="CommentReference"/>
              </w:rPr>
              <w:commentReference w:id="4"/>
            </w:r>
          </w:p>
          <w:p w14:paraId="74D60A0C">
            <w:pPr>
              <w:spacing w:line="240" w:lineRule="auto"/>
              <w:rPr>
                <w:rFonts w:hint="default" w:eastAsia="SimSun"/>
                <w:lang w:val="en-US" w:eastAsia="zh-CN"/>
              </w:rPr>
            </w:pPr>
          </w:p>
        </w:tc>
      </w:tr>
    </w:tbl>
    <w:p w14:paraId="246D91B0"/>
    <w:p w14:paraId="7D3138F7"/>
    <w:p w14:paraId="44BB90C8">
      <w:r>
        <w:t>Question 2 - Linked list pseudocode  (35 marks)</w:t>
      </w:r>
    </w:p>
    <w:p w14:paraId="2E25D1B3">
      <w:r>
        <w:t>The linked list in Question 1 is used again. The variables startPointer, heapStartPointer and nullPointer are global, and the two arrays are named myLinkedList and myLinkedListPointers.</w:t>
      </w:r>
    </w:p>
    <w:p w14:paraId="63360B82">
      <w:r>
        <w:t xml:space="preserve">(a) Write </w:t>
      </w:r>
      <w:r>
        <w:rPr>
          <w:color w:val="0000FF"/>
        </w:rPr>
        <w:t>pseudocode</w:t>
      </w:r>
      <w:r>
        <w:t xml:space="preserve"> for the function countNodes() that returns the number of nodes currently stored in the list.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446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DEADC57">
            <w:pPr>
              <w:spacing w:line="240" w:lineRule="auto"/>
              <w:rPr>
                <w:rFonts w:hint="default" w:eastAsia="SimSun"/>
                <w:lang w:val="en-US" w:eastAsia="zh-CN"/>
              </w:rPr>
            </w:pPr>
            <w:r>
              <w:rPr>
                <w:rFonts w:hint="default" w:eastAsia="SimSun"/>
                <w:lang w:val="en-US" w:eastAsia="zh-CN"/>
              </w:rPr>
              <w:t xml:space="preserve">FUNCTION countNodes() RETURNS INTEGER </w:t>
            </w:r>
          </w:p>
          <w:p w14:paraId="28C1BDA0">
            <w:pPr>
              <w:spacing w:line="240" w:lineRule="auto"/>
              <w:rPr>
                <w:rFonts w:hint="default" w:eastAsia="SimSun"/>
                <w:lang w:val="en-US" w:eastAsia="zh-CN"/>
              </w:rPr>
            </w:pPr>
            <w:r>
              <w:rPr>
                <w:rFonts w:hint="default" w:eastAsia="SimSun"/>
                <w:lang w:val="en-US" w:eastAsia="zh-CN"/>
              </w:rPr>
              <w:t xml:space="preserve">    DECLARE Count,Temp : INTEGER</w:t>
            </w:r>
          </w:p>
          <w:p w14:paraId="39C3F0C8">
            <w:pPr>
              <w:spacing w:line="240" w:lineRule="auto"/>
              <w:rPr>
                <w:rFonts w:hint="default" w:eastAsia="SimSun"/>
                <w:lang w:val="en-US" w:eastAsia="zh-CN"/>
              </w:rPr>
            </w:pPr>
            <w:r>
              <w:rPr>
                <w:rFonts w:hint="default" w:eastAsia="SimSun"/>
                <w:lang w:val="en-US" w:eastAsia="zh-CN"/>
              </w:rPr>
              <w:t xml:space="preserve">    Count &lt;- 0</w:t>
            </w:r>
          </w:p>
          <w:p w14:paraId="1E3CA05F">
            <w:pPr>
              <w:spacing w:line="240" w:lineRule="auto"/>
              <w:rPr>
                <w:rFonts w:hint="default" w:eastAsia="SimSun"/>
                <w:lang w:val="en-US" w:eastAsia="zh-CN"/>
              </w:rPr>
            </w:pPr>
            <w:r>
              <w:rPr>
                <w:rFonts w:hint="default" w:eastAsia="SimSun"/>
                <w:lang w:val="en-US" w:eastAsia="zh-CN"/>
              </w:rPr>
              <w:t xml:space="preserve">    Temp &lt;- startPointer</w:t>
            </w:r>
          </w:p>
          <w:p w14:paraId="3F46DD50">
            <w:pPr>
              <w:spacing w:line="240" w:lineRule="auto"/>
              <w:rPr>
                <w:rFonts w:hint="default" w:eastAsia="SimSun"/>
                <w:lang w:val="en-US" w:eastAsia="zh-CN"/>
              </w:rPr>
            </w:pPr>
            <w:r>
              <w:rPr>
                <w:rFonts w:hint="default" w:eastAsia="SimSun"/>
                <w:lang w:val="en-US" w:eastAsia="zh-CN"/>
              </w:rPr>
              <w:t xml:space="preserve">    WHILE Temp&lt;&gt;-1</w:t>
            </w:r>
          </w:p>
          <w:p w14:paraId="2C66F333">
            <w:pPr>
              <w:spacing w:line="240" w:lineRule="auto"/>
              <w:rPr>
                <w:rFonts w:hint="default" w:eastAsia="SimSun"/>
                <w:lang w:val="en-US" w:eastAsia="zh-CN"/>
              </w:rPr>
            </w:pPr>
            <w:r>
              <w:rPr>
                <w:rFonts w:hint="default" w:eastAsia="SimSun"/>
                <w:lang w:val="en-US" w:eastAsia="zh-CN"/>
              </w:rPr>
              <w:t xml:space="preserve">        Count&lt;-Count+1</w:t>
            </w:r>
          </w:p>
          <w:p w14:paraId="6FC1B579">
            <w:pPr>
              <w:spacing w:line="240" w:lineRule="auto"/>
              <w:rPr>
                <w:rFonts w:hint="default" w:eastAsia="SimSun"/>
                <w:lang w:val="en-US" w:eastAsia="zh-CN"/>
              </w:rPr>
            </w:pPr>
            <w:r>
              <w:rPr>
                <w:rFonts w:hint="default" w:eastAsia="SimSun"/>
                <w:lang w:val="en-US" w:eastAsia="zh-CN"/>
              </w:rPr>
              <w:t xml:space="preserve">        Temp&lt;-myLinkedListPointers[Temp] </w:t>
            </w:r>
          </w:p>
          <w:p w14:paraId="4C564715">
            <w:pPr>
              <w:spacing w:line="240" w:lineRule="auto"/>
              <w:rPr>
                <w:rFonts w:hint="default" w:eastAsia="SimSun"/>
                <w:lang w:val="en-US" w:eastAsia="zh-CN"/>
              </w:rPr>
            </w:pPr>
            <w:r>
              <w:rPr>
                <w:rFonts w:hint="default" w:eastAsia="SimSun"/>
                <w:lang w:val="en-US" w:eastAsia="zh-CN"/>
              </w:rPr>
              <w:t xml:space="preserve">    ENDWHILE</w:t>
            </w:r>
          </w:p>
          <w:p w14:paraId="281DFD7F">
            <w:pPr>
              <w:spacing w:line="240" w:lineRule="auto"/>
              <w:rPr>
                <w:rFonts w:hint="default" w:eastAsia="SimSun"/>
                <w:lang w:val="en-US" w:eastAsia="zh-CN"/>
              </w:rPr>
            </w:pPr>
            <w:r>
              <w:rPr>
                <w:rFonts w:hint="default" w:eastAsia="SimSun"/>
                <w:lang w:val="en-US" w:eastAsia="zh-CN"/>
              </w:rPr>
              <w:t xml:space="preserve">    RETURN Count</w:t>
            </w:r>
          </w:p>
          <w:p w14:paraId="7966EE77">
            <w:pPr>
              <w:spacing w:line="240" w:lineRule="auto"/>
              <w:rPr>
                <w:rFonts w:hint="default" w:eastAsia="SimSun"/>
                <w:lang w:val="en-US" w:eastAsia="zh-CN"/>
              </w:rPr>
            </w:pPr>
            <w:r>
              <w:rPr>
                <w:rFonts w:hint="default" w:eastAsia="SimSun"/>
                <w:lang w:val="en-US" w:eastAsia="zh-CN"/>
              </w:rPr>
              <w:t>ENDFUNCTION</w:t>
            </w:r>
          </w:p>
          <w:p w14:paraId="7292C1AF">
            <w:pPr>
              <w:spacing w:line="240" w:lineRule="auto"/>
            </w:pPr>
          </w:p>
        </w:tc>
      </w:tr>
    </w:tbl>
    <w:p w14:paraId="7A3EFA0F"/>
    <w:p w14:paraId="660F339E">
      <w:r>
        <w:t xml:space="preserve">(b) Write </w:t>
      </w:r>
      <w:r>
        <w:rPr>
          <w:color w:val="0000FF"/>
        </w:rPr>
        <w:t>pseudocode</w:t>
      </w:r>
      <w:r>
        <w:t xml:space="preserve"> for the function findMax() that returns the largest value stored in the list, or -1 if the list is empty.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7CD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35E7B55">
            <w:pPr>
              <w:spacing w:line="240" w:lineRule="auto"/>
              <w:rPr>
                <w:rFonts w:hint="default"/>
              </w:rPr>
            </w:pPr>
            <w:r>
              <w:rPr>
                <w:rFonts w:hint="default"/>
              </w:rPr>
              <w:t xml:space="preserve">FUNCTION findMax() RETURNS INTEGER </w:t>
            </w:r>
          </w:p>
          <w:p w14:paraId="708D3AC0">
            <w:pPr>
              <w:spacing w:line="240" w:lineRule="auto"/>
              <w:rPr>
                <w:rFonts w:hint="default"/>
              </w:rPr>
            </w:pPr>
            <w:r>
              <w:rPr>
                <w:rFonts w:hint="default"/>
              </w:rPr>
              <w:t xml:space="preserve">    DECLARE Maximum,Temp : INTEGER</w:t>
            </w:r>
          </w:p>
          <w:p w14:paraId="46B7475B">
            <w:pPr>
              <w:spacing w:line="240" w:lineRule="auto"/>
              <w:rPr>
                <w:rFonts w:hint="default"/>
              </w:rPr>
            </w:pPr>
            <w:commentRangeStart w:id="5"/>
            <w:r>
              <w:rPr>
                <w:rFonts w:hint="default"/>
              </w:rPr>
              <w:t xml:space="preserve">    Maximum &lt;- -100</w:t>
            </w:r>
            <w:commentRangeEnd w:id="5"/>
            <w:r>
              <w:rPr>
                <w:rStyle w:val="CommentReference"/>
              </w:rPr>
              <w:commentReference w:id="5"/>
            </w:r>
          </w:p>
          <w:p w14:paraId="617914DD">
            <w:pPr>
              <w:spacing w:line="240" w:lineRule="auto"/>
              <w:rPr>
                <w:rFonts w:hint="default"/>
              </w:rPr>
            </w:pPr>
            <w:r>
              <w:rPr>
                <w:rFonts w:hint="default"/>
              </w:rPr>
              <w:t xml:space="preserve">    Temp &lt;- startPointer</w:t>
            </w:r>
          </w:p>
          <w:p w14:paraId="380BD49E">
            <w:pPr>
              <w:spacing w:line="240" w:lineRule="auto"/>
              <w:rPr>
                <w:rFonts w:hint="default"/>
              </w:rPr>
            </w:pPr>
            <w:r>
              <w:rPr>
                <w:rFonts w:hint="default"/>
              </w:rPr>
              <w:t xml:space="preserve">    WHILE Temp&lt;&gt;-1</w:t>
            </w:r>
          </w:p>
          <w:p w14:paraId="259720DB">
            <w:pPr>
              <w:spacing w:line="240" w:lineRule="auto"/>
              <w:rPr>
                <w:rFonts w:hint="default"/>
              </w:rPr>
            </w:pPr>
            <w:r>
              <w:rPr>
                <w:rFonts w:hint="default"/>
              </w:rPr>
              <w:t xml:space="preserve">        IF myLinkedList[Temp]&gt;Maximum THEN</w:t>
            </w:r>
          </w:p>
          <w:p w14:paraId="507DE048">
            <w:pPr>
              <w:spacing w:line="240" w:lineRule="auto"/>
              <w:rPr>
                <w:rFonts w:hint="default"/>
              </w:rPr>
            </w:pPr>
            <w:r>
              <w:rPr>
                <w:rFonts w:hint="default"/>
              </w:rPr>
              <w:t xml:space="preserve">            Maximum&lt;-myLinkedList[Temp]</w:t>
            </w:r>
          </w:p>
          <w:p w14:paraId="274F76A9">
            <w:pPr>
              <w:spacing w:line="240" w:lineRule="auto"/>
              <w:rPr>
                <w:rFonts w:hint="default"/>
              </w:rPr>
            </w:pPr>
            <w:r>
              <w:rPr>
                <w:rFonts w:hint="default"/>
              </w:rPr>
              <w:t xml:space="preserve">        ENDIF</w:t>
            </w:r>
          </w:p>
          <w:p w14:paraId="5E64CA9B">
            <w:pPr>
              <w:spacing w:line="240" w:lineRule="auto"/>
              <w:rPr>
                <w:rFonts w:hint="default"/>
              </w:rPr>
            </w:pPr>
            <w:r>
              <w:rPr>
                <w:rFonts w:hint="default"/>
              </w:rPr>
              <w:t xml:space="preserve">        Temp&lt;-myLinkedListPointers[Temp] </w:t>
            </w:r>
          </w:p>
          <w:p w14:paraId="1855611A">
            <w:pPr>
              <w:spacing w:line="240" w:lineRule="auto"/>
              <w:rPr>
                <w:rFonts w:hint="default"/>
              </w:rPr>
            </w:pPr>
            <w:r>
              <w:rPr>
                <w:rFonts w:hint="default"/>
              </w:rPr>
              <w:t xml:space="preserve">    ENDWHILE</w:t>
            </w:r>
          </w:p>
          <w:p w14:paraId="545B63EB">
            <w:pPr>
              <w:spacing w:line="240" w:lineRule="auto"/>
              <w:rPr>
                <w:rFonts w:hint="default"/>
              </w:rPr>
            </w:pPr>
            <w:r>
              <w:rPr>
                <w:rFonts w:hint="default"/>
              </w:rPr>
              <w:t xml:space="preserve">    RETURN Maximum</w:t>
            </w:r>
          </w:p>
          <w:p w14:paraId="56A4AA73">
            <w:pPr>
              <w:spacing w:line="240" w:lineRule="auto"/>
            </w:pPr>
            <w:r>
              <w:rPr>
                <w:rFonts w:hint="default"/>
              </w:rPr>
              <w:t>ENDFUNCTION</w:t>
            </w:r>
          </w:p>
        </w:tc>
      </w:tr>
    </w:tbl>
    <w:p w14:paraId="70B9D212"/>
    <w:p w14:paraId="61B44E06">
      <w:r>
        <w:t xml:space="preserve">(c) Write </w:t>
      </w:r>
      <w:r>
        <w:rPr>
          <w:color w:val="0000FF"/>
        </w:rPr>
        <w:t>pseudocode</w:t>
      </w:r>
      <w:r>
        <w:t xml:space="preserve"> for the procedure insertAtEnd(itemAdd) that adds itemAdd as the </w:t>
      </w:r>
      <w:r>
        <w:rPr>
          <w:color w:val="0000FF"/>
        </w:rPr>
        <w:t>last node</w:t>
      </w:r>
      <w:r>
        <w:t xml:space="preserve"> in the list. It must check whether the list is full.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E03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4DA2465">
            <w:pPr>
              <w:spacing w:line="240" w:lineRule="auto"/>
              <w:rPr>
                <w:rFonts w:hint="default"/>
              </w:rPr>
            </w:pPr>
            <w:r>
              <w:rPr>
                <w:rFonts w:hint="default"/>
              </w:rPr>
              <w:t xml:space="preserve">PROCEDURE insertAtEnd(itemAdd:INTEGER) </w:t>
            </w:r>
          </w:p>
          <w:p w14:paraId="0CD549AE">
            <w:pPr>
              <w:spacing w:line="240" w:lineRule="auto"/>
              <w:rPr>
                <w:rFonts w:hint="default"/>
              </w:rPr>
            </w:pPr>
            <w:r>
              <w:rPr>
                <w:rFonts w:hint="default"/>
              </w:rPr>
              <w:t xml:space="preserve">    DECLARE Temp: INTEGER</w:t>
            </w:r>
          </w:p>
          <w:p w14:paraId="0B85E995">
            <w:pPr>
              <w:spacing w:line="240" w:lineRule="auto"/>
              <w:rPr>
                <w:rFonts w:hint="default"/>
              </w:rPr>
            </w:pPr>
            <w:commentRangeStart w:id="6"/>
            <w:r>
              <w:rPr>
                <w:rFonts w:hint="default"/>
              </w:rPr>
              <w:t xml:space="preserve">    IF countNodes()=0 THEN</w:t>
            </w:r>
            <w:commentRangeEnd w:id="6"/>
            <w:r>
              <w:rPr>
                <w:rStyle w:val="CommentReference"/>
              </w:rPr>
              <w:commentReference w:id="6"/>
            </w:r>
          </w:p>
          <w:p w14:paraId="16315F9B">
            <w:pPr>
              <w:spacing w:line="240" w:lineRule="auto"/>
              <w:rPr>
                <w:rFonts w:hint="default"/>
              </w:rPr>
            </w:pPr>
            <w:r>
              <w:rPr>
                <w:rFonts w:hint="default"/>
              </w:rPr>
              <w:t xml:space="preserve">       OUTPUT "Invalid"</w:t>
            </w:r>
          </w:p>
          <w:p w14:paraId="1064FBD1">
            <w:pPr>
              <w:spacing w:line="240" w:lineRule="auto"/>
              <w:rPr>
                <w:rFonts w:hint="default"/>
              </w:rPr>
            </w:pPr>
            <w:r>
              <w:rPr>
                <w:rFonts w:hint="default"/>
              </w:rPr>
              <w:t xml:space="preserve">    ELSE</w:t>
            </w:r>
          </w:p>
          <w:p w14:paraId="5D99D884">
            <w:pPr>
              <w:spacing w:line="240" w:lineRule="auto"/>
              <w:rPr>
                <w:rFonts w:hint="default"/>
              </w:rPr>
            </w:pPr>
            <w:r>
              <w:rPr>
                <w:rFonts w:hint="default"/>
              </w:rPr>
              <w:t xml:space="preserve">        Temp&lt;-startPointer</w:t>
            </w:r>
          </w:p>
          <w:p w14:paraId="39725D68">
            <w:pPr>
              <w:spacing w:line="240" w:lineRule="auto"/>
              <w:rPr>
                <w:rFonts w:hint="default"/>
              </w:rPr>
            </w:pPr>
            <w:r>
              <w:rPr>
                <w:rFonts w:hint="default"/>
              </w:rPr>
              <w:t xml:space="preserve">        WHILE myLinkedListPointers[Temp]&lt;&gt;-1</w:t>
            </w:r>
          </w:p>
          <w:p w14:paraId="1484FA98">
            <w:pPr>
              <w:spacing w:line="240" w:lineRule="auto"/>
              <w:rPr>
                <w:rFonts w:hint="default"/>
              </w:rPr>
            </w:pPr>
            <w:r>
              <w:rPr>
                <w:rFonts w:hint="default"/>
              </w:rPr>
              <w:t xml:space="preserve">            Temp&lt;- myLinkedListPointers</w:t>
            </w:r>
          </w:p>
          <w:p w14:paraId="60E3D20D">
            <w:pPr>
              <w:spacing w:line="240" w:lineRule="auto"/>
              <w:rPr>
                <w:rFonts w:hint="default"/>
              </w:rPr>
            </w:pPr>
            <w:r>
              <w:rPr>
                <w:rFonts w:hint="default"/>
              </w:rPr>
              <w:t xml:space="preserve">        ENDWHILE</w:t>
            </w:r>
          </w:p>
          <w:p w14:paraId="692813AE">
            <w:pPr>
              <w:spacing w:line="240" w:lineRule="auto"/>
              <w:rPr>
                <w:rFonts w:hint="default"/>
              </w:rPr>
            </w:pPr>
            <w:r>
              <w:rPr>
                <w:rFonts w:hint="default"/>
              </w:rPr>
              <w:t xml:space="preserve">        myLinkedListPointers[Temp]&lt;-heapStartPointer</w:t>
            </w:r>
          </w:p>
          <w:p w14:paraId="40555948">
            <w:pPr>
              <w:spacing w:line="240" w:lineRule="auto"/>
              <w:rPr>
                <w:rFonts w:hint="default"/>
              </w:rPr>
            </w:pPr>
            <w:r>
              <w:rPr>
                <w:rFonts w:hint="default"/>
              </w:rPr>
              <w:t xml:space="preserve">        myLinkedList[heapStartPointer]&lt;-itemAdd</w:t>
            </w:r>
          </w:p>
          <w:p w14:paraId="01DB83A3">
            <w:pPr>
              <w:spacing w:line="240" w:lineRule="auto"/>
              <w:rPr>
                <w:rFonts w:hint="default"/>
              </w:rPr>
            </w:pPr>
            <w:r>
              <w:rPr>
                <w:rFonts w:hint="default"/>
              </w:rPr>
              <w:t xml:space="preserve">        myLinkedListPointers[heapStartPointer]&lt;- -1</w:t>
            </w:r>
          </w:p>
          <w:p w14:paraId="78A68FEE">
            <w:pPr>
              <w:spacing w:line="240" w:lineRule="auto"/>
              <w:rPr>
                <w:rFonts w:hint="default"/>
              </w:rPr>
            </w:pPr>
            <w:r>
              <w:rPr>
                <w:rFonts w:hint="default"/>
              </w:rPr>
              <w:t xml:space="preserve">        heapStartPointer&lt;-myLinkedListPointers[heapStartPointer]</w:t>
            </w:r>
          </w:p>
          <w:p w14:paraId="00F7E589">
            <w:pPr>
              <w:spacing w:line="240" w:lineRule="auto"/>
              <w:rPr>
                <w:rFonts w:hint="default"/>
              </w:rPr>
            </w:pPr>
            <w:r>
              <w:rPr>
                <w:rFonts w:hint="default"/>
              </w:rPr>
              <w:t xml:space="preserve">    ENDIF               </w:t>
            </w:r>
          </w:p>
          <w:p w14:paraId="0171523C">
            <w:pPr>
              <w:spacing w:line="240" w:lineRule="auto"/>
            </w:pPr>
            <w:r>
              <w:rPr>
                <w:rFonts w:hint="default"/>
              </w:rPr>
              <w:t>ENDPROCEDURE</w:t>
            </w:r>
          </w:p>
        </w:tc>
      </w:tr>
    </w:tbl>
    <w:p w14:paraId="788D0F78"/>
    <w:p w14:paraId="28F4BBE2">
      <w:r>
        <w:t>(d) Explain why insertAtEnd() must traverse the list, whereas inserting at the start of the list does not.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5A4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E447B9D">
            <w:pPr>
              <w:spacing w:line="240" w:lineRule="auto"/>
            </w:pPr>
            <w:r>
              <w:t>Write your answer here.</w:t>
            </w:r>
          </w:p>
          <w:p w14:paraId="6179140C">
            <w:pPr>
              <w:spacing w:line="240" w:lineRule="auto"/>
              <w:rPr>
                <w:rFonts w:hint="default" w:eastAsia="SimSun"/>
                <w:lang w:val="en-US" w:eastAsia="zh-CN"/>
              </w:rPr>
            </w:pPr>
            <w:commentRangeStart w:id="7"/>
            <w:r>
              <w:rPr>
                <w:rFonts w:hint="eastAsia" w:eastAsia="SimSun"/>
                <w:lang w:val="en-US" w:eastAsia="zh-CN"/>
              </w:rPr>
              <w:t>Because insertAtEnd has to first find the position of the last node. However, since the startPointer is known, no traversing is required when just inserting at the start of list.</w:t>
            </w:r>
            <w:commentRangeEnd w:id="7"/>
            <w:r>
              <w:rPr>
                <w:rStyle w:val="CommentReference"/>
              </w:rPr>
              <w:commentReference w:id="7"/>
            </w:r>
          </w:p>
        </w:tc>
      </w:tr>
    </w:tbl>
    <w:p w14:paraId="77A66405"/>
    <w:p w14:paraId="4CA1193F"/>
    <w:p w14:paraId="4D5F7E4E">
      <w:r>
        <w:t>Question 3 - Binary tree  (25 marks)</w:t>
      </w:r>
    </w:p>
    <w:p w14:paraId="724BF423">
      <w:r>
        <w:t>(a) The following values are inserted, in this order, into an initially empty binary search tree: 50, 30, 70, 20, 40, 60, 80. Draw the resulting binary search tree in the box below.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FA8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405D991">
            <w:pPr>
              <w:spacing w:line="240" w:lineRule="auto"/>
            </w:pPr>
            <w:r>
              <w:t>Draw or type your tree here.</w:t>
            </w:r>
          </w:p>
          <w:p w14:paraId="071B76F7">
            <w:pPr>
              <w:spacing w:line="240" w:lineRule="auto"/>
            </w:pPr>
            <w:r>
              <w:rPr>
                <w:rFonts w:hint="eastAsia" w:eastAsia="SimSun"/>
                <w:lang w:eastAsia="zh-CN"/>
              </w:rPr>
              <w:drawing>
                <wp:inline distT="0" distB="0" distL="114300" distR="114300">
                  <wp:extent cx="1676400" cy="1374140"/>
                  <wp:effectExtent l="0" t="0" r="7620" b="7620"/>
                  <wp:docPr id="1" name="图片 1" descr="4126895692b824b15747fc1add4e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126895692b824b15747fc1add4eda5"/>
                          <pic:cNvPicPr>
                            <a:picLocks noChangeAspect="1"/>
                          </pic:cNvPicPr>
                        </pic:nvPicPr>
                        <pic:blipFill>
                          <a:blip r:embed="rId7"/>
                          <a:stretch>
                            <a:fillRect/>
                          </a:stretch>
                        </pic:blipFill>
                        <pic:spPr>
                          <a:xfrm>
                            <a:off x="0" y="0"/>
                            <a:ext cx="1676400" cy="1374140"/>
                          </a:xfrm>
                          <a:prstGeom prst="rect">
                            <a:avLst/>
                          </a:prstGeom>
                        </pic:spPr>
                      </pic:pic>
                    </a:graphicData>
                  </a:graphic>
                </wp:inline>
              </w:drawing>
            </w:r>
          </w:p>
        </w:tc>
      </w:tr>
    </w:tbl>
    <w:p w14:paraId="10FBD9A6"/>
    <w:p w14:paraId="61C7A5D5">
      <w:r>
        <w:t>(b) For the tree you have drawn, state the value of the root node, name all of the leaf nodes, and state the level of the node 60.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87D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6" w:hRule="atLeast"/>
        </w:trPr>
        <w:tc>
          <w:tcPr>
            <w:tcW w:w="8277" w:type="dxa"/>
          </w:tcPr>
          <w:p w14:paraId="4BE8AF72">
            <w:pPr>
              <w:spacing w:line="240" w:lineRule="auto"/>
              <w:rPr>
                <w:rFonts w:hint="eastAsia" w:eastAsia="SimSun"/>
                <w:lang w:val="en-US" w:eastAsia="zh-CN"/>
              </w:rPr>
            </w:pPr>
            <w:r>
              <w:rPr>
                <w:rFonts w:hint="eastAsia" w:eastAsia="SimSun"/>
                <w:lang w:val="en-US" w:eastAsia="zh-CN"/>
              </w:rPr>
              <w:t>Root node:50</w:t>
            </w:r>
          </w:p>
          <w:p w14:paraId="7429B2A2">
            <w:pPr>
              <w:spacing w:line="240" w:lineRule="auto"/>
              <w:rPr>
                <w:rFonts w:hint="eastAsia" w:eastAsia="SimSun"/>
                <w:lang w:val="en-US" w:eastAsia="zh-CN"/>
              </w:rPr>
            </w:pPr>
            <w:commentRangeStart w:id="8"/>
            <w:r>
              <w:rPr>
                <w:rFonts w:hint="eastAsia" w:eastAsia="SimSun"/>
                <w:lang w:val="en-US" w:eastAsia="zh-CN"/>
              </w:rPr>
              <w:t>Leaf:20 40 60 80</w:t>
            </w:r>
            <w:commentRangeEnd w:id="8"/>
            <w:r>
              <w:rPr>
                <w:rStyle w:val="CommentReference"/>
              </w:rPr>
              <w:commentReference w:id="8"/>
            </w:r>
          </w:p>
          <w:p w14:paraId="0BFEEE5A">
            <w:pPr>
              <w:spacing w:line="240" w:lineRule="auto"/>
              <w:rPr>
                <w:rFonts w:hint="default" w:eastAsia="SimSun"/>
                <w:lang w:val="en-US" w:eastAsia="zh-CN"/>
              </w:rPr>
            </w:pPr>
            <w:r>
              <w:rPr>
                <w:rFonts w:hint="eastAsia" w:eastAsia="SimSun"/>
                <w:lang w:val="en-US" w:eastAsia="zh-CN"/>
              </w:rPr>
              <w:t>Level:3</w:t>
            </w:r>
          </w:p>
        </w:tc>
      </w:tr>
    </w:tbl>
    <w:p w14:paraId="63AC97CF"/>
    <w:p w14:paraId="547D7F0A">
      <w:r>
        <w:t>(c) State the height (depth) of the tree.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D67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BDDD1F4">
            <w:pPr>
              <w:spacing w:line="240" w:lineRule="auto"/>
            </w:pPr>
            <w:r>
              <w:t>Write your answer here.</w:t>
            </w:r>
          </w:p>
          <w:p w14:paraId="151C4DDC">
            <w:pPr>
              <w:spacing w:line="240" w:lineRule="auto"/>
              <w:rPr>
                <w:rFonts w:hint="eastAsia" w:eastAsia="SimSun"/>
                <w:lang w:val="en-US" w:eastAsia="zh-CN"/>
              </w:rPr>
            </w:pPr>
            <w:commentRangeStart w:id="9"/>
            <w:r>
              <w:rPr>
                <w:rFonts w:hint="eastAsia" w:eastAsia="SimSun"/>
                <w:lang w:val="en-US" w:eastAsia="zh-CN"/>
              </w:rPr>
              <w:t>2</w:t>
            </w:r>
            <w:commentRangeEnd w:id="9"/>
            <w:r>
              <w:rPr>
                <w:rStyle w:val="CommentReference"/>
              </w:rPr>
              <w:commentReference w:id="9"/>
            </w:r>
          </w:p>
        </w:tc>
      </w:tr>
    </w:tbl>
    <w:p w14:paraId="77D29F76"/>
    <w:p w14:paraId="461B839E">
      <w:r>
        <w:t>(d) Explain how the value 40 is found in the tree, naming each node that is visited.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275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325FCA6">
            <w:pPr>
              <w:spacing w:line="240" w:lineRule="auto"/>
            </w:pPr>
            <w:r>
              <w:t>Write your answer here.</w:t>
            </w:r>
          </w:p>
          <w:p w14:paraId="064339D3">
            <w:pPr>
              <w:numPr>
                <w:ilvl w:val="0"/>
                <w:numId w:val="7"/>
              </w:numPr>
              <w:spacing w:line="240" w:lineRule="auto"/>
              <w:rPr>
                <w:rFonts w:hint="eastAsia" w:eastAsia="SimSun"/>
                <w:lang w:val="en-US" w:eastAsia="zh-CN"/>
              </w:rPr>
            </w:pPr>
            <w:r>
              <w:rPr>
                <w:rFonts w:hint="eastAsia" w:eastAsia="SimSun"/>
                <w:lang w:val="en-US" w:eastAsia="zh-CN"/>
              </w:rPr>
              <w:t>&gt;30-&gt;40</w:t>
            </w:r>
          </w:p>
          <w:p w14:paraId="7B52C8FC">
            <w:pPr>
              <w:numPr>
                <w:numId w:val="0"/>
              </w:numPr>
              <w:spacing w:line="240" w:lineRule="auto"/>
              <w:rPr>
                <w:rFonts w:hint="eastAsia" w:eastAsia="SimSun"/>
                <w:lang w:val="en-US" w:eastAsia="zh-CN"/>
              </w:rPr>
            </w:pPr>
            <w:r>
              <w:rPr>
                <w:rFonts w:hint="eastAsia" w:eastAsia="SimSun"/>
                <w:lang w:val="en-US" w:eastAsia="zh-CN"/>
              </w:rPr>
              <w:t>Start:compare 50 and 40, 40 is smaller, go to the left node</w:t>
            </w:r>
          </w:p>
          <w:p w14:paraId="4E1AA709">
            <w:pPr>
              <w:numPr>
                <w:numId w:val="0"/>
              </w:numPr>
              <w:spacing w:line="240" w:lineRule="auto"/>
              <w:rPr>
                <w:rFonts w:hint="eastAsia" w:eastAsia="SimSun"/>
                <w:lang w:val="en-US" w:eastAsia="zh-CN"/>
              </w:rPr>
            </w:pPr>
            <w:r>
              <w:rPr>
                <w:rFonts w:hint="eastAsia" w:eastAsia="SimSun"/>
                <w:lang w:val="en-US" w:eastAsia="zh-CN"/>
              </w:rPr>
              <w:t>Then:compare 30 and 40, 40 is bigger, go to the right node</w:t>
            </w:r>
          </w:p>
          <w:p w14:paraId="505E0F9B">
            <w:pPr>
              <w:numPr>
                <w:numId w:val="0"/>
              </w:numPr>
              <w:spacing w:line="240" w:lineRule="auto"/>
              <w:rPr>
                <w:rFonts w:hint="default" w:eastAsia="SimSun"/>
                <w:lang w:val="en-US" w:eastAsia="zh-CN"/>
              </w:rPr>
            </w:pPr>
            <w:r>
              <w:rPr>
                <w:rFonts w:hint="eastAsia" w:eastAsia="SimSun"/>
                <w:lang w:val="en-US" w:eastAsia="zh-CN"/>
              </w:rPr>
              <w:t>40=40, so return</w:t>
            </w:r>
          </w:p>
        </w:tc>
      </w:tr>
    </w:tbl>
    <w:p w14:paraId="1BE6E7D2"/>
    <w:p w14:paraId="70EB6ABF">
      <w:r>
        <w:t>(e) The values 10, 20, 30, 40 and 50 are inserted in that order into a new binary search tree. Explain why searching this tree would be less efficient than searching the tree in part (a).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F08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7EA2787">
            <w:pPr>
              <w:spacing w:line="240" w:lineRule="auto"/>
            </w:pPr>
            <w:r>
              <w:t>Write your answer here.</w:t>
            </w:r>
          </w:p>
          <w:p w14:paraId="7D94ACFC">
            <w:pPr>
              <w:spacing w:line="240" w:lineRule="auto"/>
              <w:rPr>
                <w:rFonts w:hint="eastAsia" w:eastAsia="SimSun"/>
                <w:lang w:val="en-US" w:eastAsia="zh-CN"/>
              </w:rPr>
            </w:pPr>
            <w:commentRangeStart w:id="10"/>
            <w:r>
              <w:rPr>
                <w:rFonts w:hint="eastAsia" w:eastAsia="SimSun"/>
                <w:lang w:val="en-US" w:eastAsia="zh-CN"/>
              </w:rPr>
              <w:t>It will form</w:t>
            </w:r>
            <w:commentRangeEnd w:id="10"/>
            <w:r>
              <w:rPr>
                <w:rStyle w:val="CommentReference"/>
              </w:rPr>
              <w:commentReference w:id="10"/>
            </w:r>
          </w:p>
          <w:p w14:paraId="1936BDA0">
            <w:pPr>
              <w:spacing w:line="240" w:lineRule="auto"/>
              <w:rPr>
                <w:rFonts w:hint="eastAsia" w:eastAsia="SimSun"/>
                <w:lang w:val="en-US" w:eastAsia="zh-CN"/>
              </w:rPr>
            </w:pPr>
            <w:r>
              <w:rPr>
                <w:rFonts w:hint="eastAsia" w:eastAsia="SimSun"/>
                <w:lang w:val="en-US" w:eastAsia="zh-CN"/>
              </w:rPr>
              <w:t xml:space="preserve">                         10</w:t>
            </w:r>
          </w:p>
          <w:p w14:paraId="05B7CCFE">
            <w:pPr>
              <w:spacing w:line="240" w:lineRule="auto"/>
              <w:rPr>
                <w:rFonts w:hint="eastAsia" w:eastAsia="SimSun"/>
                <w:lang w:val="en-US" w:eastAsia="zh-CN"/>
              </w:rPr>
            </w:pPr>
            <w:r>
              <w:rPr>
                <w:rFonts w:hint="eastAsia" w:eastAsia="SimSun"/>
                <w:lang w:val="en-US" w:eastAsia="zh-CN"/>
              </w:rPr>
              <w:t xml:space="preserve">                                20</w:t>
            </w:r>
          </w:p>
          <w:p w14:paraId="24546E2A">
            <w:pPr>
              <w:numPr>
                <w:numId w:val="0"/>
              </w:numPr>
              <w:spacing w:line="240" w:lineRule="auto"/>
              <w:rPr>
                <w:rFonts w:hint="default" w:eastAsia="SimSun"/>
                <w:lang w:val="en-US" w:eastAsia="zh-CN"/>
              </w:rPr>
            </w:pPr>
            <w:r>
              <w:rPr>
                <w:rFonts w:hint="eastAsia" w:eastAsia="SimSun"/>
                <w:lang w:val="en-US" w:eastAsia="zh-CN"/>
              </w:rPr>
              <w:t xml:space="preserve">                                       30...</w:t>
            </w:r>
          </w:p>
          <w:p w14:paraId="3EC57B71">
            <w:pPr>
              <w:numPr>
                <w:numId w:val="0"/>
              </w:numPr>
              <w:spacing w:line="240" w:lineRule="auto"/>
              <w:rPr>
                <w:rFonts w:hint="default" w:eastAsia="SimSun"/>
                <w:lang w:val="en-US" w:eastAsia="zh-CN"/>
              </w:rPr>
            </w:pPr>
            <w:r>
              <w:rPr>
                <w:rFonts w:hint="eastAsia" w:eastAsia="SimSun"/>
                <w:lang w:val="en-US" w:eastAsia="zh-CN"/>
              </w:rPr>
              <w:t xml:space="preserve">Which has a much high depth and thus time complexity is about O(n) in that case. </w:t>
            </w:r>
          </w:p>
        </w:tc>
      </w:tr>
    </w:tbl>
    <w:p w14:paraId="5B6BA412"/>
    <w:p w14:paraId="1C9A8E4F"/>
    <w:p w14:paraId="55F5096B">
      <w:r>
        <w:t>Question 4 - Stack programming  (15 marks)</w:t>
      </w:r>
    </w:p>
    <w:p w14:paraId="0B91B13D">
      <w:r>
        <w:t>(a) A stack is used to check whether a string of brackets is balanced. A string is balanced if every "(" has a matching ")" in the correct order. Write program code for the function is_balanced(text) that returns True if text is balanced and False otherwise. You must use a Python list as a stack.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7C5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7BEF0AB">
            <w:pPr>
              <w:spacing w:line="240" w:lineRule="auto"/>
              <w:rPr>
                <w:rFonts w:hint="default"/>
              </w:rPr>
            </w:pPr>
            <w:r>
              <w:rPr>
                <w:rFonts w:hint="default"/>
              </w:rPr>
              <w:t>def is_balanced(Str):</w:t>
            </w:r>
          </w:p>
          <w:p w14:paraId="629B1E88">
            <w:pPr>
              <w:spacing w:line="240" w:lineRule="auto"/>
              <w:rPr>
                <w:rFonts w:hint="default"/>
              </w:rPr>
            </w:pPr>
            <w:commentRangeStart w:id="11"/>
            <w:r>
              <w:rPr>
                <w:rFonts w:hint="default"/>
              </w:rPr>
              <w:t xml:space="preserve">    global stack</w:t>
            </w:r>
            <w:commentRangeEnd w:id="11"/>
            <w:r>
              <w:rPr>
                <w:rStyle w:val="CommentReference"/>
              </w:rPr>
              <w:commentReference w:id="11"/>
            </w:r>
          </w:p>
          <w:p w14:paraId="00702436">
            <w:pPr>
              <w:spacing w:line="240" w:lineRule="auto"/>
              <w:rPr>
                <w:rFonts w:hint="default"/>
              </w:rPr>
            </w:pPr>
            <w:r>
              <w:rPr>
                <w:rFonts w:hint="default"/>
              </w:rPr>
              <w:t xml:space="preserve">    Top=0</w:t>
            </w:r>
          </w:p>
          <w:p w14:paraId="482182EC">
            <w:pPr>
              <w:spacing w:line="240" w:lineRule="auto"/>
              <w:rPr>
                <w:rFonts w:hint="default"/>
              </w:rPr>
            </w:pPr>
            <w:r>
              <w:rPr>
                <w:rFonts w:hint="default"/>
              </w:rPr>
              <w:t xml:space="preserve">    for i in Str:</w:t>
            </w:r>
          </w:p>
          <w:p w14:paraId="1D692DE7">
            <w:pPr>
              <w:spacing w:line="240" w:lineRule="auto"/>
              <w:rPr>
                <w:rFonts w:hint="default"/>
              </w:rPr>
            </w:pPr>
            <w:r>
              <w:rPr>
                <w:rFonts w:hint="default"/>
              </w:rPr>
              <w:t xml:space="preserve">        if i=='(':</w:t>
            </w:r>
          </w:p>
          <w:p w14:paraId="38FFE888">
            <w:pPr>
              <w:spacing w:line="240" w:lineRule="auto"/>
              <w:rPr>
                <w:rFonts w:hint="default"/>
              </w:rPr>
            </w:pPr>
            <w:r>
              <w:rPr>
                <w:rFonts w:hint="default"/>
              </w:rPr>
              <w:t xml:space="preserve">            stack[Top]=i</w:t>
            </w:r>
          </w:p>
          <w:p w14:paraId="2301FA2C">
            <w:pPr>
              <w:spacing w:line="240" w:lineRule="auto"/>
              <w:rPr>
                <w:rFonts w:hint="default"/>
              </w:rPr>
            </w:pPr>
            <w:r>
              <w:rPr>
                <w:rFonts w:hint="default"/>
              </w:rPr>
              <w:t xml:space="preserve">            Top=Top+1</w:t>
            </w:r>
          </w:p>
          <w:p w14:paraId="6995DDEA">
            <w:pPr>
              <w:spacing w:line="240" w:lineRule="auto"/>
              <w:rPr>
                <w:rFonts w:hint="default"/>
              </w:rPr>
            </w:pPr>
            <w:r>
              <w:rPr>
                <w:rFonts w:hint="default"/>
              </w:rPr>
              <w:t xml:space="preserve">        elif i==')':</w:t>
            </w:r>
          </w:p>
          <w:p w14:paraId="2F942A7B">
            <w:pPr>
              <w:spacing w:line="240" w:lineRule="auto"/>
              <w:rPr>
                <w:rFonts w:hint="default"/>
              </w:rPr>
            </w:pPr>
            <w:r>
              <w:rPr>
                <w:rFonts w:hint="default"/>
              </w:rPr>
              <w:t xml:space="preserve">            if Top==0:</w:t>
            </w:r>
          </w:p>
          <w:p w14:paraId="18EEF670">
            <w:pPr>
              <w:spacing w:line="240" w:lineRule="auto"/>
              <w:rPr>
                <w:rFonts w:hint="default"/>
              </w:rPr>
            </w:pPr>
            <w:r>
              <w:rPr>
                <w:rFonts w:hint="default"/>
              </w:rPr>
              <w:t xml:space="preserve">                return False</w:t>
            </w:r>
          </w:p>
          <w:p w14:paraId="5AC2924C">
            <w:pPr>
              <w:spacing w:line="240" w:lineRule="auto"/>
              <w:rPr>
                <w:rFonts w:hint="default"/>
              </w:rPr>
            </w:pPr>
            <w:r>
              <w:rPr>
                <w:rFonts w:hint="default"/>
              </w:rPr>
              <w:t xml:space="preserve">            Top=Top-1</w:t>
            </w:r>
          </w:p>
          <w:p w14:paraId="6730A8AD">
            <w:pPr>
              <w:spacing w:line="240" w:lineRule="auto"/>
              <w:rPr>
                <w:rFonts w:hint="default"/>
              </w:rPr>
            </w:pPr>
            <w:r>
              <w:rPr>
                <w:rFonts w:hint="default"/>
              </w:rPr>
              <w:t xml:space="preserve">    if Top==0:</w:t>
            </w:r>
          </w:p>
          <w:p w14:paraId="34009548">
            <w:pPr>
              <w:spacing w:line="240" w:lineRule="auto"/>
              <w:rPr>
                <w:rFonts w:hint="default"/>
              </w:rPr>
            </w:pPr>
            <w:r>
              <w:rPr>
                <w:rFonts w:hint="default"/>
              </w:rPr>
              <w:t xml:space="preserve">        return True</w:t>
            </w:r>
          </w:p>
          <w:p w14:paraId="30D99C4F">
            <w:pPr>
              <w:spacing w:line="240" w:lineRule="auto"/>
            </w:pPr>
            <w:r>
              <w:rPr>
                <w:rFonts w:hint="default"/>
              </w:rPr>
              <w:t xml:space="preserve">    return False</w:t>
            </w:r>
          </w:p>
          <w:p w14:paraId="28136FAB">
            <w:pPr>
              <w:spacing w:line="240" w:lineRule="auto"/>
            </w:pPr>
          </w:p>
        </w:tc>
      </w:tr>
    </w:tbl>
    <w:p w14:paraId="0D4454F3"/>
    <w:p w14:paraId="784A7641">
      <w:r>
        <w:t>(b) Test your program with the three strings "(())", "(()" and "()()" and paste a screenshot of your output in the box below.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A4B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5A9B053">
            <w:pPr>
              <w:spacing w:line="240" w:lineRule="auto"/>
            </w:pPr>
            <w:r>
              <w:t>Copy and paste your screenshot here.</w:t>
            </w:r>
          </w:p>
          <w:p w14:paraId="7A73958F">
            <w:pPr>
              <w:spacing w:line="240" w:lineRule="auto"/>
            </w:pPr>
            <w:r>
              <w:rPr>
                <w:rFonts w:ascii="SimSun" w:hAnsi="SimSun" w:eastAsia="SimSun" w:cs="SimSun"/>
                <w:sz w:val="24"/>
                <w:szCs w:val="24"/>
              </w:rPr>
              <w:drawing>
                <wp:inline distT="0" distB="0" distL="114300" distR="114300">
                  <wp:extent cx="4958080" cy="377190"/>
                  <wp:effectExtent l="0" t="0" r="7620" b="6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tretch>
                            <a:fillRect/>
                          </a:stretch>
                        </pic:blipFill>
                        <pic:spPr>
                          <a:xfrm>
                            <a:off x="0" y="0"/>
                            <a:ext cx="4958080" cy="377190"/>
                          </a:xfrm>
                          <a:prstGeom prst="rect">
                            <a:avLst/>
                          </a:prstGeom>
                          <a:noFill/>
                          <a:ln w="9525">
                            <a:noFill/>
                          </a:ln>
                        </pic:spPr>
                      </pic:pic>
                    </a:graphicData>
                  </a:graphic>
                </wp:inline>
              </w:drawing>
            </w:r>
            <w:bookmarkStart w:id="0" w:name="_GoBack"/>
            <w:bookmarkEnd w:id="0"/>
          </w:p>
        </w:tc>
      </w:tr>
    </w:tbl>
    <w:p w14:paraId="3FC5BFAA"/>
    <w:p w14:paraId="18E8DAB2"/>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w="http://schemas.openxmlformats.org/wordprocessingml/2006/main">
  <w:comment w:id="1" w:author="Teacher" w:date="2026-09-25T15:00:00Z" w:initials="T">
    <w:p>
      <w:r>
        <w:t xml:space="preserve">3/4 - startPointer = 0 is correct, and you correctly describe the last node as the one whose pointer is -1. The mark lost is for the other half of the explanation: how the program gets there - it must start at startPointer and follow the next pointer from each node in turn until it meets -1. (-1)</w:t>
      </w:r>
    </w:p>
  </w:comment>
  <w:comment w:id="2" w:author="Teacher" w:date="2026-09-25T15:00:00Z" w:initials="T">
    <w:p>
      <w:r>
        <w:t xml:space="preserve">0/4 - The question asks for the two pointers that must be changed when a node is added to the END of the list, and startPointer and heapStartPointer are not them. The answer is: the pointer of the current last node (index 7) is changed from -1 to the index of the new node, and the new node's own pointer is set to -1 so that it becomes the new last node. heapStartPointer does move, but that is a separate step in the algorithm, not one of the two node pointers the question is asking about. (-4)</w:t>
      </w:r>
    </w:p>
  </w:comment>
  <w:comment w:id="3" w:author="Teacher" w:date="2026-09-25T15:00:00Z" w:initials="T">
    <w:p>
      <w:r>
        <w:t xml:space="preserve">4/4 - Full marks. The key point is correct: heapStartPointer ends up pointing at the next free node, and 4 is the right value for this data. For a fuller answer you could add the mechanism - it is set to the pointer stored in the node that was just taken - and that the node taken leaves the free list.</w:t>
      </w:r>
    </w:p>
  </w:comment>
  <w:comment w:id="4" w:author="Teacher" w:date="2026-09-25T15:00:00Z" w:initials="T">
    <w:p>
      <w:r>
        <w:t xml:space="preserve">1/3 - You state the consequence - access is slower than in an array - which earns 1 mark. The two remaining marks are for the reason: a linked list has no direct (random) access, so to reach the nth item it must be traversed from the start. Naming that mechanism is what the question is looking for. (-2)</w:t>
      </w:r>
    </w:p>
  </w:comment>
  <w:comment w:id="5" w:author="Teacher" w:date="2026-09-25T15:00:00Z" w:initials="T">
    <w:p>
      <w:r>
        <w:t xml:space="preserve">6/10 - The header, the loop that traverses the whole list, and the updating and returning of the maximum are all correct. Two things are missing. First, the empty-list case: the question asks for -1 to be returned when the list is empty, and there is no check for that. Second, `Maximum` should be initialised from the first node; starting at -100 works for this data, but any list whose values are all below -100 would return -100, a value that is not in the list at all. (-4)</w:t>
      </w:r>
    </w:p>
  </w:comment>
  <w:comment w:id="6" w:author="Teacher" w:date="2026-09-25T15:00:00Z" w:initials="T">
    <w:p>
      <w:r>
        <w:t xml:space="preserve">4/12 - Storing the item and setting the new node's pointer to -1 are correct, and the traversal is in the right place. However the procedure does not work. Three problems. (1) The test is for the wrong condition: the question asks whether the list is FULL (heapStartPointer = nullPointer), but you test countNodes() = 0, which is the empty-list case, and then output "Invalid" instead of inserting. (2) Because of that there is no branch for inserting into an empty list at all. (3) `Temp &lt;- myLinkedListPointers` is missing its subscript; it should be `myLinkedListPointers[Temp]`. There is also an ordering problem: heapStartPointer is advanced after the new node's pointer has already been overwritten with -1, so heapStartPointer would be set to -1 and the free list destroyed. (-8)</w:t>
      </w:r>
    </w:p>
  </w:comment>
  <w:comment w:id="7" w:author="Teacher" w:date="2026-09-25T15:00:00Z" w:initials="T">
    <w:p>
      <w:r>
        <w:t xml:space="preserve">3/5 - You identify that the last node must be found first, and you draw the contrast with inserting at the start. The missing point is why finding it is expensive: the only way to reach the last node is to start at startPointer and follow each pointer in turn, so the whole list must be traversed - which is exactly what makes insertAtEnd O(n) while inserting at the start is O(1). (-2)</w:t>
      </w:r>
    </w:p>
  </w:comment>
  <w:comment w:id="8" w:author="Teacher" w:date="2026-09-25T15:00:00Z" w:initials="T">
    <w:p>
      <w:r>
        <w:t xml:space="preserve">6/6 - Full marks. The root and all four leaf nodes are correct, and the level of node 60 is right. Textbooks differ on whether the root is called level 0 or level 1; with the root at level 1, level 3 is correct, and either convention is accepted.</w:t>
      </w:r>
    </w:p>
  </w:comment>
  <w:comment w:id="9" w:author="Teacher" w:date="2026-09-25T15:00:00Z" w:initials="T">
    <w:p>
      <w:r>
        <w:t xml:space="preserve">3/3 - Full marks. The height is 2, which is correct. The question asks only for the value, and you have given it.</w:t>
      </w:r>
    </w:p>
  </w:comment>
  <w:comment w:id="10" w:author="Teacher" w:date="2026-09-25T15:00:00Z" w:initials="T">
    <w:p>
      <w:r>
        <w:t xml:space="preserve">2/3 - You correctly describe the tree becoming a chain and give the resulting O(n) complexity. The missing point is the consequence for the search itself: because there is no branching, the search space is never halved, so the search degenerates into a linear scan rather than the O(log n) of a balanced tree. (-1)</w:t>
      </w:r>
    </w:p>
  </w:comment>
  <w:comment w:id="11" w:author="Teacher" w:date="2026-09-25T15:00:00Z" w:initials="T">
    <w:p>
      <w:r>
        <w:t xml:space="preserve">8/10 - The algorithm is correct: opening brackets are pushed, a closing bracket with an empty stack returns False, and the final test on the stack being empty is right. Two marks are lost because the function does not run as written: it declares `global stack` but `stack` is never created anywhere, so the first `stack[Top] = i` raises a NameError. The fix is to create the stack inside the function - `stack = []` - and then use `stack.append(i)` and `stack.pop()` in place of the manual Top counter. (-2)</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Ｐゴシック">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w:t>
    </w:r>
    <w:r>
      <w:rPr>
        <w:rFonts w:hint="eastAsia" w:eastAsia="SimSun"/>
        <w:lang w:val="en-US" w:eastAsia="zh-CN"/>
      </w:rPr>
      <w:t>刘达</w:t>
    </w:r>
    <w:r>
      <w:t>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6E16CF"/>
    <w:multiLevelType w:val="singleLevel"/>
    <w:tmpl w:val="CD6E16CF"/>
    <w:lvl w:ilvl="0" w:tentative="0">
      <w:start w:val="50"/>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076E45C9"/>
    <w:rsid w:val="1154735C"/>
    <w:rsid w:val="1A0F56C6"/>
    <w:rsid w:val="1DB8258B"/>
    <w:rsid w:val="222334A6"/>
    <w:rsid w:val="2B5A63E4"/>
    <w:rsid w:val="2C954FA0"/>
    <w:rsid w:val="37B564F7"/>
    <w:rsid w:val="4014031F"/>
    <w:rsid w:val="4E406E7E"/>
    <w:rsid w:val="4E716678"/>
    <w:rsid w:val="52B3751A"/>
    <w:rsid w:val="711517D9"/>
    <w:rsid w:val="73857B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699</Words>
  <Characters>3184</Characters>
  <Lines>20</Lines>
  <Paragraphs>5</Paragraphs>
  <TotalTime>6</TotalTime>
  <ScaleCrop>false</ScaleCrop>
  <LinksUpToDate>false</LinksUpToDate>
  <CharactersWithSpaces>4051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刘达</cp:lastModifiedBy>
  <dcterms:modified xsi:type="dcterms:W3CDTF">2026-09-21T02:02:56Z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eyJoZGlkIjoiNmZjYjM3YjRiNDZlNmQ3YmU5NDg5NTFjZjFmYTE1OGQiLCJ1c2VySWQiOiIxNjE1OTE5MzUzIn0=</vt:lpwstr>
  </property>
  <property fmtid="{D5CDD505-2E9C-101B-9397-08002B2CF9AE}" pid="3" name="KSOProductBuildVer">
    <vt:lpwstr>2052-12.1.0.28505</vt:lpwstr>
  </property>
  <property fmtid="{D5CDD505-2E9C-101B-9397-08002B2CF9AE}" pid="4" name="ICV">
    <vt:lpwstr>B8B1002C3B9E48B4970D824034BEC7E8_13</vt:lpwstr>
  </property>
</Properties>
</file>