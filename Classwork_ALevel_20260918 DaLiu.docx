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84082A">
      <w:r>
        <w:t>Classwork 20260918</w:t>
      </w:r>
    </w:p>
    <w:p w14:paraId="363A2BF8"/>
    <w:p w14:paraId="70B5948B">
      <w:pPr>
        <w:jc w:val="right"/>
      </w:pPr>
      <w:r>
        <w:t>2026-Sept-18</w:t>
      </w:r>
    </w:p>
    <w:p w14:paraId="01109555">
      <w:r>
        <w:t>Answer all following questions about abstract data types (linked list, binary tree, stack and queue).</w:t>
      </w:r>
    </w:p>
    <w:p w14:paraId="743D8284">
      <w:r>
        <w:t>The marks for each question are shown in brackets [ ]. Total marks: 100.</w:t>
      </w:r>
    </w:p>
    <w:p w14:paraId="76C4FB56">
      <w:r>
        <w:t>Write your answers in the answer boxes. For all programming questions, write Python code.</w:t>
      </w:r>
    </w:p>
    <w:p w14:paraId="7DEB0182"/>
    <w:p w14:paraId="3BA5CE64">
      <w:r>
        <w:t>Question 1 - Binary tree concepts  (25 marks)</w:t>
      </w:r>
    </w:p>
    <w:p w14:paraId="62EB9709">
      <w:r>
        <w:t>The diagram below shows a binary search tree that stores integer values.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0A61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30E23C4">
            <w:pPr>
              <w:spacing w:line="240" w:lineRule="auto"/>
            </w:pPr>
            <w:r>
              <w:rPr>
                <w:rFonts w:ascii="Courier New" w:hAnsi="Courier New"/>
                <w:sz w:val="19"/>
              </w:rPr>
              <w:t xml:space="preserve">                              38</w:t>
            </w:r>
          </w:p>
          <w:p w14:paraId="507ED478">
            <w:pPr>
              <w:spacing w:line="240" w:lineRule="auto"/>
            </w:pPr>
            <w:r>
              <w:rPr>
                <w:rFonts w:ascii="Courier New" w:hAnsi="Courier New"/>
                <w:sz w:val="19"/>
              </w:rPr>
              <w:t xml:space="preserve">                      /               \</w:t>
            </w:r>
          </w:p>
          <w:p w14:paraId="2CA9D744">
            <w:pPr>
              <w:spacing w:line="240" w:lineRule="auto"/>
            </w:pPr>
            <w:r>
              <w:rPr>
                <w:rFonts w:ascii="Courier New" w:hAnsi="Courier New"/>
                <w:sz w:val="19"/>
              </w:rPr>
              <w:t xml:space="preserve">              25                              57</w:t>
            </w:r>
          </w:p>
          <w:p w14:paraId="0AB403C1">
            <w:pPr>
              <w:spacing w:line="240" w:lineRule="auto"/>
            </w:pPr>
            <w:r>
              <w:rPr>
                <w:rFonts w:ascii="Courier New" w:hAnsi="Courier New"/>
                <w:sz w:val="19"/>
              </w:rPr>
              <w:t xml:space="preserve">          /       \                       /       \</w:t>
            </w:r>
          </w:p>
          <w:p w14:paraId="3700B17F">
            <w:pPr>
              <w:spacing w:line="240" w:lineRule="auto"/>
            </w:pPr>
            <w:r>
              <w:rPr>
                <w:rFonts w:ascii="Courier New" w:hAnsi="Courier New"/>
                <w:sz w:val="19"/>
              </w:rPr>
              <w:t xml:space="preserve">      16              32              45              63</w:t>
            </w:r>
          </w:p>
        </w:tc>
      </w:tr>
    </w:tbl>
    <w:p w14:paraId="6F2643DD"/>
    <w:p w14:paraId="2A0676C3">
      <w:r>
        <w:t>(a) State the value of the root node and name all of the leaf nodes.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E2F8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4D8F781">
            <w:pPr>
              <w:spacing w:line="240" w:lineRule="auto"/>
            </w:pPr>
            <w:r>
              <w:t>Write your answer here.</w:t>
            </w:r>
          </w:p>
          <w:p w14:paraId="751AE3A1">
            <w:pPr>
              <w:spacing w:line="240" w:lineRule="auto"/>
              <w:rPr>
                <w:rFonts w:hint="eastAsia" w:eastAsia="SimSun"/>
                <w:lang w:val="en-US" w:eastAsia="zh-CN"/>
              </w:rPr>
            </w:pPr>
            <w:r>
              <w:rPr>
                <w:rFonts w:hint="eastAsia" w:eastAsia="SimSun"/>
                <w:lang w:val="en-US" w:eastAsia="zh-CN"/>
              </w:rPr>
              <w:t>Root node:38</w:t>
            </w:r>
          </w:p>
          <w:p w14:paraId="784082B1">
            <w:pPr>
              <w:spacing w:line="240" w:lineRule="auto"/>
              <w:rPr>
                <w:rFonts w:hint="default" w:eastAsia="SimSun"/>
                <w:lang w:val="en-US" w:eastAsia="zh-CN"/>
              </w:rPr>
            </w:pPr>
            <w:r>
              <w:rPr>
                <w:rFonts w:hint="eastAsia" w:eastAsia="SimSun"/>
                <w:lang w:val="en-US" w:eastAsia="zh-CN"/>
              </w:rPr>
              <w:t>Name:16 32 45 63</w:t>
            </w:r>
          </w:p>
          <w:p w14:paraId="05941D2A">
            <w:pPr>
              <w:spacing w:line="240" w:lineRule="auto"/>
            </w:pPr>
          </w:p>
        </w:tc>
      </w:tr>
    </w:tbl>
    <w:p w14:paraId="1FADD206"/>
    <w:p w14:paraId="6A5EF722">
      <w:r>
        <w:t>(b) State the level of the node with the value 45, and state the height (depth) of the tree.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68DC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83BD414">
            <w:pPr>
              <w:spacing w:line="240" w:lineRule="auto"/>
            </w:pPr>
            <w:r>
              <w:t>Write your answer here.</w:t>
            </w:r>
          </w:p>
          <w:p w14:paraId="0A43DF5B">
            <w:pPr>
              <w:spacing w:line="240" w:lineRule="auto"/>
              <w:rPr>
                <w:rFonts w:hint="eastAsia" w:eastAsia="SimSun"/>
                <w:lang w:val="en-US" w:eastAsia="zh-CN"/>
              </w:rPr>
            </w:pPr>
            <w:r>
              <w:rPr>
                <w:rFonts w:hint="eastAsia" w:eastAsia="SimSun"/>
                <w:lang w:val="en-US" w:eastAsia="zh-CN"/>
              </w:rPr>
              <w:t>3</w:t>
            </w:r>
          </w:p>
          <w:p w14:paraId="2F1FDE2F">
            <w:pPr>
              <w:spacing w:line="240" w:lineRule="auto"/>
              <w:rPr>
                <w:rFonts w:hint="default" w:eastAsia="SimSun"/>
                <w:lang w:val="en-US" w:eastAsia="zh-CN"/>
              </w:rPr>
            </w:pPr>
            <w:r>
              <w:rPr>
                <w:rFonts w:hint="eastAsia" w:eastAsia="SimSun"/>
                <w:lang w:val="en-US" w:eastAsia="zh-CN"/>
              </w:rPr>
              <w:t>Height:2</w:t>
            </w:r>
          </w:p>
        </w:tc>
      </w:tr>
    </w:tbl>
    <w:p w14:paraId="69BF7ECA"/>
    <w:p w14:paraId="72700B35">
      <w:r>
        <w:t>(c) Explain what is meant by a subtree and identify one subtree in this diagram.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F91F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F6AEBCF">
            <w:pPr>
              <w:spacing w:line="240" w:lineRule="auto"/>
            </w:pPr>
            <w:r>
              <w:t>Write your answer here.</w:t>
            </w:r>
          </w:p>
          <w:p w14:paraId="643A33EF">
            <w:pPr>
              <w:spacing w:line="240" w:lineRule="auto"/>
              <w:rPr>
                <w:rFonts w:hint="default" w:eastAsia="SimSun"/>
                <w:lang w:val="en-US" w:eastAsia="zh-CN"/>
              </w:rPr>
            </w:pPr>
            <w:r>
              <w:rPr>
                <w:rFonts w:hint="eastAsia" w:eastAsia="SimSun"/>
                <w:lang w:val="en-US" w:eastAsia="zh-CN"/>
              </w:rPr>
              <w:t>Subtree means any node and its descendants, like 16-25-32 in this diagram</w:t>
            </w:r>
          </w:p>
          <w:p w14:paraId="53E55245">
            <w:pPr>
              <w:spacing w:line="240" w:lineRule="auto"/>
            </w:pPr>
          </w:p>
        </w:tc>
      </w:tr>
    </w:tbl>
    <w:p w14:paraId="3D595334"/>
    <w:p w14:paraId="26D9D88B">
      <w:r>
        <w:t>(d) State the rule that makes this tree a binary search tree.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2B2E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E55207E">
            <w:pPr>
              <w:spacing w:line="240" w:lineRule="auto"/>
            </w:pPr>
            <w:r>
              <w:t>Write your answer here.</w:t>
            </w:r>
          </w:p>
          <w:p w14:paraId="72CC4D00">
            <w:pPr>
              <w:spacing w:line="240" w:lineRule="auto"/>
              <w:rPr>
                <w:rFonts w:hint="default" w:eastAsia="SimSun"/>
                <w:lang w:val="en-US" w:eastAsia="zh-CN"/>
              </w:rPr>
            </w:pPr>
            <w:r>
              <w:rPr>
                <w:rFonts w:hint="eastAsia" w:eastAsia="SimSun"/>
                <w:lang w:val="en-US" w:eastAsia="zh-CN"/>
              </w:rPr>
              <w:t>Leftnode&lt;the middle node&lt;the right node</w:t>
            </w:r>
          </w:p>
        </w:tc>
      </w:tr>
    </w:tbl>
    <w:p w14:paraId="436BBB8A"/>
    <w:p w14:paraId="17067600">
      <w:r>
        <w:t>(e) The value 40 is to be inserted into the tree. State which existing node it will become a child of, and whether it will be a left child or a right child. Explain how you decided.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669B0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77" w:type="dxa"/>
          </w:tcPr>
          <w:p w14:paraId="6DE9A1CF">
            <w:pPr>
              <w:spacing w:line="240" w:lineRule="auto"/>
            </w:pPr>
            <w:r>
              <w:t>Write your answer here.</w:t>
            </w:r>
          </w:p>
          <w:p w14:paraId="6EBE0C8D">
            <w:pPr>
              <w:spacing w:line="240" w:lineRule="auto"/>
              <w:rPr>
                <w:rFonts w:hint="eastAsia" w:eastAsia="SimSun"/>
                <w:lang w:val="en-US" w:eastAsia="zh-CN"/>
              </w:rPr>
            </w:pPr>
            <w:r>
              <w:rPr>
                <w:rFonts w:hint="eastAsia" w:eastAsia="SimSun"/>
                <w:lang w:val="en-US" w:eastAsia="zh-CN"/>
              </w:rPr>
              <w:t>45</w:t>
            </w:r>
          </w:p>
          <w:p w14:paraId="7D34A475">
            <w:pPr>
              <w:spacing w:line="240" w:lineRule="auto"/>
              <w:rPr>
                <w:rFonts w:hint="default" w:eastAsia="SimSun"/>
                <w:lang w:val="en-US" w:eastAsia="zh-CN"/>
              </w:rPr>
            </w:pPr>
            <w:r>
              <w:rPr>
                <w:rFonts w:hint="eastAsia" w:eastAsia="SimSun"/>
                <w:lang w:val="en-US" w:eastAsia="zh-CN"/>
              </w:rPr>
              <w:t>Left child, since it is larger than 38 smaller than 57,smaller than 45</w:t>
            </w:r>
          </w:p>
          <w:p w14:paraId="36F16ACD">
            <w:pPr>
              <w:spacing w:line="240" w:lineRule="auto"/>
            </w:pPr>
          </w:p>
        </w:tc>
      </w:tr>
    </w:tbl>
    <w:p w14:paraId="63EEAF2F"/>
    <w:p w14:paraId="56C38FBD">
      <w:r>
        <w:t>(f) A binary search tree is to store records about students. Explain why 'student ID' is a better key than 'surname'.  [5]</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4570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76E348E">
            <w:pPr>
              <w:spacing w:line="240" w:lineRule="auto"/>
            </w:pPr>
            <w:r>
              <w:t>Write your answer here.</w:t>
            </w:r>
          </w:p>
          <w:p w14:paraId="2CC7B766">
            <w:pPr>
              <w:spacing w:line="240" w:lineRule="auto"/>
              <w:rPr>
                <w:rFonts w:hint="default" w:eastAsia="SimSun"/>
                <w:lang w:val="en-US" w:eastAsia="zh-CN"/>
              </w:rPr>
            </w:pPr>
            <w:r>
              <w:rPr>
                <w:rFonts w:hint="eastAsia" w:eastAsia="SimSun"/>
                <w:lang w:val="en-US" w:eastAsia="zh-CN"/>
              </w:rPr>
              <w:t>We have to avoid collision of keys of node in Binary Search Tree.It will lead to confusion since we cannot know exactly the identity of the student from a duplicate key.</w:t>
            </w:r>
          </w:p>
          <w:p w14:paraId="5D18AF17">
            <w:pPr>
              <w:spacing w:line="240" w:lineRule="auto"/>
              <w:rPr>
                <w:rFonts w:hint="default" w:eastAsia="SimSun"/>
                <w:lang w:val="en-US" w:eastAsia="zh-CN"/>
              </w:rPr>
            </w:pPr>
            <w:r>
              <w:rPr>
                <w:rFonts w:hint="eastAsia" w:eastAsia="SimSun"/>
                <w:lang w:val="en-US" w:eastAsia="zh-CN"/>
              </w:rPr>
              <w:t>Compared to unique student ID(or we can set it as unique), surname has higher possibility to be same for different students.</w:t>
            </w:r>
          </w:p>
          <w:p w14:paraId="49E2FED5">
            <w:pPr>
              <w:spacing w:line="240" w:lineRule="auto"/>
            </w:pPr>
          </w:p>
        </w:tc>
      </w:tr>
    </w:tbl>
    <w:p w14:paraId="3933E214"/>
    <w:p w14:paraId="1674ECE3"/>
    <w:p w14:paraId="1EB08F38">
      <w:r>
        <w:t>Question 2 - Linked list  (35 marks)</w:t>
      </w:r>
    </w:p>
    <w:p w14:paraId="76730725">
      <w:r>
        <w:t>A linked list is stored in two parallel 1D arrays. The variable startPointer holds the index of the first node in the list and heapStartPointer holds the index of the first free node. A null pointer is represented by -1.</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64DD0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5E6124C">
            <w:pPr>
              <w:spacing w:line="240" w:lineRule="auto"/>
            </w:pPr>
            <w:r>
              <w:rPr>
                <w:rFonts w:ascii="Courier New" w:hAnsi="Courier New"/>
                <w:sz w:val="19"/>
              </w:rPr>
              <w:t>DECLARE myLinkedList : ARRAY[0:6] OF INTEGER</w:t>
            </w:r>
          </w:p>
          <w:p w14:paraId="5658D130">
            <w:pPr>
              <w:spacing w:line="240" w:lineRule="auto"/>
            </w:pPr>
            <w:r>
              <w:rPr>
                <w:rFonts w:ascii="Courier New" w:hAnsi="Courier New"/>
                <w:sz w:val="19"/>
              </w:rPr>
              <w:t>DECLARE myLinkedListPointers : ARRAY[0:6] OF INTEGER</w:t>
            </w:r>
          </w:p>
          <w:p w14:paraId="285E07A3">
            <w:pPr>
              <w:spacing w:line="240" w:lineRule="auto"/>
            </w:pPr>
            <w:r>
              <w:rPr>
                <w:rFonts w:ascii="Courier New" w:hAnsi="Courier New"/>
                <w:sz w:val="19"/>
              </w:rPr>
              <w:t>DECLARE startPointer : INTEGER</w:t>
            </w:r>
          </w:p>
          <w:p w14:paraId="3A57D2F4">
            <w:pPr>
              <w:spacing w:line="240" w:lineRule="auto"/>
            </w:pPr>
            <w:r>
              <w:rPr>
                <w:rFonts w:ascii="Courier New" w:hAnsi="Courier New"/>
                <w:sz w:val="19"/>
              </w:rPr>
              <w:t>DECLARE heapStartPointer : INTEGER</w:t>
            </w:r>
          </w:p>
          <w:p w14:paraId="5644B334">
            <w:pPr>
              <w:spacing w:line="240" w:lineRule="auto"/>
            </w:pPr>
            <w:r>
              <w:rPr>
                <w:rFonts w:ascii="Courier New" w:hAnsi="Courier New"/>
                <w:sz w:val="19"/>
              </w:rPr>
              <w:t>CONSTANT nullPointer = -1</w:t>
            </w:r>
          </w:p>
          <w:p w14:paraId="249BC68E">
            <w:pPr>
              <w:spacing w:line="240" w:lineRule="auto"/>
            </w:pPr>
          </w:p>
          <w:p w14:paraId="071D0850">
            <w:pPr>
              <w:spacing w:line="240" w:lineRule="auto"/>
            </w:pPr>
            <w:r>
              <w:rPr>
                <w:rFonts w:ascii="Courier New" w:hAnsi="Courier New"/>
                <w:sz w:val="19"/>
              </w:rPr>
              <w:t>Index | myLinkedList | myLinkedListPointers</w:t>
            </w:r>
          </w:p>
          <w:p w14:paraId="7FD4868D">
            <w:pPr>
              <w:spacing w:line="240" w:lineRule="auto"/>
            </w:pPr>
            <w:r>
              <w:rPr>
                <w:rFonts w:ascii="Courier New" w:hAnsi="Courier New"/>
                <w:sz w:val="19"/>
              </w:rPr>
              <w:t xml:space="preserve">  0   |      15      |           3</w:t>
            </w:r>
          </w:p>
          <w:p w14:paraId="173AD6D8">
            <w:pPr>
              <w:spacing w:line="240" w:lineRule="auto"/>
            </w:pPr>
            <w:r>
              <w:rPr>
                <w:rFonts w:ascii="Courier New" w:hAnsi="Courier New"/>
                <w:sz w:val="19"/>
              </w:rPr>
              <w:t xml:space="preserve">  1   |              |           2</w:t>
            </w:r>
          </w:p>
          <w:p w14:paraId="4750ED77">
            <w:pPr>
              <w:spacing w:line="240" w:lineRule="auto"/>
            </w:pPr>
            <w:r>
              <w:rPr>
                <w:rFonts w:ascii="Courier New" w:hAnsi="Courier New"/>
                <w:sz w:val="19"/>
              </w:rPr>
              <w:t xml:space="preserve">  2   |              |           5</w:t>
            </w:r>
          </w:p>
          <w:p w14:paraId="06B2D5A3">
            <w:pPr>
              <w:spacing w:line="240" w:lineRule="auto"/>
            </w:pPr>
            <w:r>
              <w:rPr>
                <w:rFonts w:ascii="Courier New" w:hAnsi="Courier New"/>
                <w:sz w:val="19"/>
              </w:rPr>
              <w:t xml:space="preserve">  3   |      27      |           4</w:t>
            </w:r>
          </w:p>
          <w:p w14:paraId="15BA74CE">
            <w:pPr>
              <w:spacing w:line="240" w:lineRule="auto"/>
            </w:pPr>
            <w:r>
              <w:rPr>
                <w:rFonts w:ascii="Courier New" w:hAnsi="Courier New"/>
                <w:sz w:val="19"/>
              </w:rPr>
              <w:t xml:space="preserve">  4   |      61      |          -1</w:t>
            </w:r>
          </w:p>
          <w:p w14:paraId="2D1FCB38">
            <w:pPr>
              <w:spacing w:line="240" w:lineRule="auto"/>
            </w:pPr>
            <w:r>
              <w:rPr>
                <w:rFonts w:ascii="Courier New" w:hAnsi="Courier New"/>
                <w:sz w:val="19"/>
              </w:rPr>
              <w:t xml:space="preserve">  5   |              |           6</w:t>
            </w:r>
          </w:p>
          <w:p w14:paraId="37C3E8A7">
            <w:pPr>
              <w:spacing w:line="240" w:lineRule="auto"/>
            </w:pPr>
            <w:r>
              <w:rPr>
                <w:rFonts w:ascii="Courier New" w:hAnsi="Courier New"/>
                <w:sz w:val="19"/>
              </w:rPr>
              <w:t xml:space="preserve">  6   |              |          -1</w:t>
            </w:r>
          </w:p>
          <w:p w14:paraId="71C1292E">
            <w:pPr>
              <w:spacing w:line="240" w:lineRule="auto"/>
            </w:pPr>
          </w:p>
          <w:p w14:paraId="1A55B3BD">
            <w:pPr>
              <w:spacing w:line="240" w:lineRule="auto"/>
            </w:pPr>
            <w:r>
              <w:rPr>
                <w:rFonts w:ascii="Courier New" w:hAnsi="Courier New"/>
                <w:sz w:val="19"/>
              </w:rPr>
              <w:t>startPointer = 0        heapStartPointer = 1</w:t>
            </w:r>
          </w:p>
        </w:tc>
      </w:tr>
    </w:tbl>
    <w:p w14:paraId="0F7047D7"/>
    <w:p w14:paraId="6180AB0A">
      <w:r>
        <w:t>(a) The function find(itemSearch) traverses the list until the item is found. Complete the trace table to show the search for the value 61.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6"/>
        <w:gridCol w:w="1553"/>
        <w:gridCol w:w="2621"/>
        <w:gridCol w:w="1454"/>
        <w:gridCol w:w="1434"/>
      </w:tblGrid>
      <w:tr w14:paraId="52AB5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Pr>
          <w:p w14:paraId="202E97B8">
            <w:pPr>
              <w:spacing w:line="240" w:lineRule="auto"/>
            </w:pPr>
            <w:r>
              <w:t>Iteration</w:t>
            </w:r>
          </w:p>
        </w:tc>
        <w:tc>
          <w:tcPr>
            <w:tcW w:w="1553" w:type="dxa"/>
          </w:tcPr>
          <w:p w14:paraId="367F35B3">
            <w:pPr>
              <w:spacing w:line="240" w:lineRule="auto"/>
            </w:pPr>
            <w:r>
              <w:t>itemPointer</w:t>
            </w:r>
          </w:p>
        </w:tc>
        <w:tc>
          <w:tcPr>
            <w:tcW w:w="2621" w:type="dxa"/>
          </w:tcPr>
          <w:p w14:paraId="493BF549">
            <w:pPr>
              <w:spacing w:line="240" w:lineRule="auto"/>
            </w:pPr>
            <w:r>
              <w:t>myLinkedList[itemPointer]</w:t>
            </w:r>
          </w:p>
        </w:tc>
        <w:tc>
          <w:tcPr>
            <w:tcW w:w="1454" w:type="dxa"/>
          </w:tcPr>
          <w:p w14:paraId="1C3DC285">
            <w:pPr>
              <w:spacing w:line="240" w:lineRule="auto"/>
            </w:pPr>
            <w:r>
              <w:t>Found?</w:t>
            </w:r>
          </w:p>
        </w:tc>
        <w:tc>
          <w:tcPr>
            <w:tcW w:w="1434" w:type="dxa"/>
          </w:tcPr>
          <w:p w14:paraId="085C295C">
            <w:pPr>
              <w:spacing w:line="240" w:lineRule="auto"/>
            </w:pPr>
            <w:r>
              <w:t>Next pointer</w:t>
            </w:r>
          </w:p>
        </w:tc>
      </w:tr>
      <w:tr w14:paraId="70A75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Pr>
          <w:p w14:paraId="11E91C79">
            <w:pPr>
              <w:spacing w:line="240" w:lineRule="auto"/>
              <w:rPr>
                <w:rFonts w:hint="eastAsia" w:eastAsia="SimSun"/>
                <w:lang w:val="en-US" w:eastAsia="zh-CN"/>
              </w:rPr>
            </w:pPr>
            <w:r>
              <w:rPr>
                <w:rFonts w:hint="eastAsia" w:eastAsia="SimSun"/>
                <w:lang w:val="en-US" w:eastAsia="zh-CN"/>
              </w:rPr>
              <w:t>1</w:t>
            </w:r>
          </w:p>
        </w:tc>
        <w:tc>
          <w:tcPr>
            <w:tcW w:w="1553" w:type="dxa"/>
          </w:tcPr>
          <w:p w14:paraId="36F61344">
            <w:pPr>
              <w:spacing w:line="240" w:lineRule="auto"/>
              <w:rPr>
                <w:rFonts w:hint="eastAsia" w:eastAsia="SimSun"/>
                <w:lang w:val="en-US" w:eastAsia="zh-CN"/>
              </w:rPr>
            </w:pPr>
            <w:r>
              <w:rPr>
                <w:rFonts w:hint="eastAsia" w:eastAsia="SimSun"/>
                <w:lang w:val="en-US" w:eastAsia="zh-CN"/>
              </w:rPr>
              <w:t>0</w:t>
            </w:r>
          </w:p>
        </w:tc>
        <w:tc>
          <w:tcPr>
            <w:tcW w:w="2621" w:type="dxa"/>
          </w:tcPr>
          <w:p w14:paraId="194DF238">
            <w:pPr>
              <w:spacing w:line="240" w:lineRule="auto"/>
              <w:rPr>
                <w:rFonts w:hint="default" w:eastAsia="SimSun"/>
                <w:lang w:val="en-US" w:eastAsia="zh-CN"/>
              </w:rPr>
            </w:pPr>
            <w:r>
              <w:rPr>
                <w:rFonts w:hint="eastAsia" w:eastAsia="SimSun"/>
                <w:lang w:val="en-US" w:eastAsia="zh-CN"/>
              </w:rPr>
              <w:t>15</w:t>
            </w:r>
          </w:p>
        </w:tc>
        <w:tc>
          <w:tcPr>
            <w:tcW w:w="1454" w:type="dxa"/>
          </w:tcPr>
          <w:p w14:paraId="5E521201">
            <w:pPr>
              <w:spacing w:line="240" w:lineRule="auto"/>
              <w:rPr>
                <w:rFonts w:hint="default" w:eastAsia="SimSun"/>
                <w:lang w:val="en-US" w:eastAsia="zh-CN"/>
              </w:rPr>
            </w:pPr>
            <w:r>
              <w:rPr>
                <w:rFonts w:hint="eastAsia" w:eastAsia="SimSun"/>
                <w:lang w:val="en-US" w:eastAsia="zh-CN"/>
              </w:rPr>
              <w:t>No</w:t>
            </w:r>
          </w:p>
        </w:tc>
        <w:tc>
          <w:tcPr>
            <w:tcW w:w="1434" w:type="dxa"/>
          </w:tcPr>
          <w:p w14:paraId="0D898B08">
            <w:pPr>
              <w:spacing w:line="240" w:lineRule="auto"/>
              <w:rPr>
                <w:rFonts w:hint="eastAsia" w:eastAsia="SimSun"/>
                <w:lang w:val="en-US" w:eastAsia="zh-CN"/>
              </w:rPr>
            </w:pPr>
            <w:r>
              <w:rPr>
                <w:rFonts w:hint="eastAsia" w:eastAsia="SimSun"/>
                <w:lang w:val="en-US" w:eastAsia="zh-CN"/>
              </w:rPr>
              <w:t>3</w:t>
            </w:r>
          </w:p>
        </w:tc>
      </w:tr>
      <w:tr w14:paraId="0F8AF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Pr>
          <w:p w14:paraId="5FAD007F">
            <w:pPr>
              <w:spacing w:line="240" w:lineRule="auto"/>
              <w:rPr>
                <w:rFonts w:hint="eastAsia" w:eastAsia="SimSun"/>
                <w:lang w:val="en-US" w:eastAsia="zh-CN"/>
              </w:rPr>
            </w:pPr>
            <w:r>
              <w:rPr>
                <w:rFonts w:hint="eastAsia" w:eastAsia="SimSun"/>
                <w:lang w:val="en-US" w:eastAsia="zh-CN"/>
              </w:rPr>
              <w:t>2</w:t>
            </w:r>
          </w:p>
        </w:tc>
        <w:tc>
          <w:tcPr>
            <w:tcW w:w="1553" w:type="dxa"/>
          </w:tcPr>
          <w:p w14:paraId="0AF900DA">
            <w:pPr>
              <w:spacing w:line="240" w:lineRule="auto"/>
              <w:rPr>
                <w:rFonts w:hint="eastAsia" w:eastAsia="SimSun"/>
                <w:lang w:val="en-US" w:eastAsia="zh-CN"/>
              </w:rPr>
            </w:pPr>
            <w:r>
              <w:rPr>
                <w:rFonts w:hint="eastAsia" w:eastAsia="SimSun"/>
                <w:lang w:val="en-US" w:eastAsia="zh-CN"/>
              </w:rPr>
              <w:t>3</w:t>
            </w:r>
          </w:p>
        </w:tc>
        <w:tc>
          <w:tcPr>
            <w:tcW w:w="2621" w:type="dxa"/>
          </w:tcPr>
          <w:p w14:paraId="0DA25037">
            <w:pPr>
              <w:spacing w:line="240" w:lineRule="auto"/>
              <w:rPr>
                <w:rFonts w:hint="default" w:eastAsia="SimSun"/>
                <w:lang w:val="en-US" w:eastAsia="zh-CN"/>
              </w:rPr>
            </w:pPr>
            <w:r>
              <w:rPr>
                <w:rFonts w:hint="eastAsia" w:eastAsia="SimSun"/>
                <w:lang w:val="en-US" w:eastAsia="zh-CN"/>
              </w:rPr>
              <w:t>27</w:t>
            </w:r>
          </w:p>
        </w:tc>
        <w:tc>
          <w:tcPr>
            <w:tcW w:w="1454" w:type="dxa"/>
          </w:tcPr>
          <w:p w14:paraId="26EBF71E">
            <w:pPr>
              <w:spacing w:line="240" w:lineRule="auto"/>
              <w:rPr>
                <w:rFonts w:hint="default" w:eastAsia="SimSun"/>
                <w:lang w:val="en-US" w:eastAsia="zh-CN"/>
              </w:rPr>
            </w:pPr>
            <w:r>
              <w:rPr>
                <w:rFonts w:hint="eastAsia" w:eastAsia="SimSun"/>
                <w:lang w:val="en-US" w:eastAsia="zh-CN"/>
              </w:rPr>
              <w:t>No</w:t>
            </w:r>
          </w:p>
        </w:tc>
        <w:tc>
          <w:tcPr>
            <w:tcW w:w="1434" w:type="dxa"/>
          </w:tcPr>
          <w:p w14:paraId="45740906">
            <w:pPr>
              <w:spacing w:line="240" w:lineRule="auto"/>
              <w:rPr>
                <w:rFonts w:hint="eastAsia" w:eastAsia="SimSun"/>
                <w:lang w:val="en-US" w:eastAsia="zh-CN"/>
              </w:rPr>
            </w:pPr>
            <w:r>
              <w:rPr>
                <w:rFonts w:hint="eastAsia" w:eastAsia="SimSun"/>
                <w:lang w:val="en-US" w:eastAsia="zh-CN"/>
              </w:rPr>
              <w:t>4</w:t>
            </w:r>
          </w:p>
        </w:tc>
      </w:tr>
      <w:tr w14:paraId="144B8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Pr>
          <w:p w14:paraId="62386EE7">
            <w:pPr>
              <w:spacing w:line="240" w:lineRule="auto"/>
              <w:rPr>
                <w:rFonts w:hint="eastAsia" w:eastAsia="SimSun"/>
                <w:lang w:val="en-US" w:eastAsia="zh-CN"/>
              </w:rPr>
            </w:pPr>
            <w:r>
              <w:rPr>
                <w:rFonts w:hint="eastAsia" w:eastAsia="SimSun"/>
                <w:lang w:val="en-US" w:eastAsia="zh-CN"/>
              </w:rPr>
              <w:t>3</w:t>
            </w:r>
          </w:p>
        </w:tc>
        <w:tc>
          <w:tcPr>
            <w:tcW w:w="1553" w:type="dxa"/>
          </w:tcPr>
          <w:p w14:paraId="2A03794C">
            <w:pPr>
              <w:spacing w:line="240" w:lineRule="auto"/>
              <w:rPr>
                <w:rFonts w:hint="eastAsia" w:eastAsia="SimSun"/>
                <w:lang w:val="en-US" w:eastAsia="zh-CN"/>
              </w:rPr>
            </w:pPr>
            <w:r>
              <w:rPr>
                <w:rFonts w:hint="eastAsia" w:eastAsia="SimSun"/>
                <w:lang w:val="en-US" w:eastAsia="zh-CN"/>
              </w:rPr>
              <w:t>4</w:t>
            </w:r>
          </w:p>
        </w:tc>
        <w:tc>
          <w:tcPr>
            <w:tcW w:w="2621" w:type="dxa"/>
          </w:tcPr>
          <w:p w14:paraId="6251293B">
            <w:pPr>
              <w:spacing w:line="240" w:lineRule="auto"/>
              <w:rPr>
                <w:rFonts w:hint="default" w:eastAsia="SimSun"/>
                <w:lang w:val="en-US" w:eastAsia="zh-CN"/>
              </w:rPr>
            </w:pPr>
            <w:r>
              <w:rPr>
                <w:rFonts w:hint="eastAsia" w:eastAsia="SimSun"/>
                <w:lang w:val="en-US" w:eastAsia="zh-CN"/>
              </w:rPr>
              <w:t>61</w:t>
            </w:r>
          </w:p>
        </w:tc>
        <w:tc>
          <w:tcPr>
            <w:tcW w:w="1454" w:type="dxa"/>
          </w:tcPr>
          <w:p w14:paraId="5EA7A75B">
            <w:pPr>
              <w:spacing w:line="240" w:lineRule="auto"/>
              <w:rPr>
                <w:rFonts w:hint="default" w:eastAsia="SimSun"/>
                <w:lang w:val="en-US" w:eastAsia="zh-CN"/>
              </w:rPr>
            </w:pPr>
            <w:r>
              <w:rPr>
                <w:rFonts w:hint="eastAsia" w:eastAsia="SimSun"/>
                <w:lang w:val="en-US" w:eastAsia="zh-CN"/>
              </w:rPr>
              <w:t>Yes</w:t>
            </w:r>
          </w:p>
        </w:tc>
        <w:tc>
          <w:tcPr>
            <w:tcW w:w="1434" w:type="dxa"/>
          </w:tcPr>
          <w:p w14:paraId="60CC2F9D">
            <w:pPr>
              <w:spacing w:line="240" w:lineRule="auto"/>
              <w:rPr>
                <w:rFonts w:hint="default" w:eastAsia="SimSun"/>
                <w:lang w:val="en-US" w:eastAsia="zh-CN"/>
              </w:rPr>
            </w:pPr>
            <w:r>
              <w:rPr>
                <w:rFonts w:hint="eastAsia" w:eastAsia="SimSun"/>
                <w:lang w:val="en-US" w:eastAsia="zh-CN"/>
              </w:rPr>
              <w:t>-1</w:t>
            </w:r>
          </w:p>
        </w:tc>
      </w:tr>
    </w:tbl>
    <w:p w14:paraId="30834933"/>
    <w:p w14:paraId="379BF7FA">
      <w:r>
        <w:t>(b) Explain what is meant by a null pointer in this implementation, and state its value.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08051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7585127A">
            <w:pPr>
              <w:spacing w:line="240" w:lineRule="auto"/>
            </w:pPr>
            <w:r>
              <w:t>Write your answer here.</w:t>
            </w:r>
          </w:p>
          <w:p w14:paraId="1FF61281">
            <w:pPr>
              <w:spacing w:line="240" w:lineRule="auto"/>
              <w:rPr>
                <w:rFonts w:hint="default" w:eastAsia="SimSun"/>
                <w:lang w:val="en-US" w:eastAsia="zh-CN"/>
              </w:rPr>
            </w:pPr>
            <w:r>
              <w:rPr>
                <w:rFonts w:hint="eastAsia" w:eastAsia="SimSun"/>
                <w:lang w:val="en-US" w:eastAsia="zh-CN"/>
              </w:rPr>
              <w:t>Null pointer means this node is the end of linked list, it doens</w:t>
            </w:r>
            <w:r>
              <w:rPr>
                <w:rFonts w:hint="default" w:eastAsia="SimSun"/>
                <w:lang w:val="en-US" w:eastAsia="zh-CN"/>
              </w:rPr>
              <w:t>’</w:t>
            </w:r>
            <w:r>
              <w:rPr>
                <w:rFonts w:hint="eastAsia" w:eastAsia="SimSun"/>
                <w:lang w:val="en-US" w:eastAsia="zh-CN"/>
              </w:rPr>
              <w:t>t point to any other node</w:t>
            </w:r>
          </w:p>
          <w:p w14:paraId="2F3D92DC">
            <w:pPr>
              <w:spacing w:line="240" w:lineRule="auto"/>
              <w:rPr>
                <w:rFonts w:hint="default" w:eastAsia="SimSun"/>
                <w:lang w:val="en-US" w:eastAsia="zh-CN"/>
              </w:rPr>
            </w:pPr>
            <w:r>
              <w:rPr>
                <w:rFonts w:hint="eastAsia" w:eastAsia="SimSun"/>
                <w:lang w:val="en-US" w:eastAsia="zh-CN"/>
              </w:rPr>
              <w:t>So it is initilized as -1</w:t>
            </w:r>
          </w:p>
          <w:p w14:paraId="0D22B84D">
            <w:pPr>
              <w:spacing w:line="240" w:lineRule="auto"/>
            </w:pPr>
          </w:p>
        </w:tc>
      </w:tr>
    </w:tbl>
    <w:p w14:paraId="4750E039"/>
    <w:p w14:paraId="04B6CB25">
      <w:r>
        <w:t>(c) Complete the pseudocode for the procedure insertAtStart(itemAdd) that inserts the new value at the beginning of the list.  [10]</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6AFEA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739BF526">
            <w:pPr>
              <w:spacing w:line="240" w:lineRule="auto"/>
            </w:pPr>
            <w:r>
              <w:rPr>
                <w:rFonts w:ascii="Courier New" w:hAnsi="Courier New"/>
                <w:sz w:val="19"/>
              </w:rPr>
              <w:t>PROCEDURE insertAtStart(itemAdd)</w:t>
            </w:r>
          </w:p>
          <w:p w14:paraId="4118A12D">
            <w:pPr>
              <w:spacing w:line="240" w:lineRule="auto"/>
            </w:pPr>
            <w:r>
              <w:rPr>
                <w:rFonts w:ascii="Courier New" w:hAnsi="Courier New"/>
                <w:sz w:val="19"/>
              </w:rPr>
              <w:t xml:space="preserve">    IF heapStartPointer = nullPointer THEN</w:t>
            </w:r>
          </w:p>
          <w:p w14:paraId="68EC0440">
            <w:pPr>
              <w:spacing w:line="240" w:lineRule="auto"/>
            </w:pPr>
            <w:r>
              <w:rPr>
                <w:rFonts w:ascii="Courier New" w:hAnsi="Courier New"/>
                <w:sz w:val="19"/>
              </w:rPr>
              <w:t xml:space="preserve">        OUTPUT "No space available"</w:t>
            </w:r>
          </w:p>
          <w:p w14:paraId="416C0156">
            <w:pPr>
              <w:spacing w:line="240" w:lineRule="auto"/>
            </w:pPr>
            <w:r>
              <w:rPr>
                <w:rFonts w:ascii="Courier New" w:hAnsi="Courier New"/>
                <w:sz w:val="19"/>
              </w:rPr>
              <w:t xml:space="preserve">    ELSE</w:t>
            </w:r>
          </w:p>
          <w:p w14:paraId="677C2445">
            <w:pPr>
              <w:spacing w:line="240" w:lineRule="auto"/>
              <w:rPr>
                <w:rFonts w:hint="default" w:eastAsia="SimSun"/>
                <w:lang w:val="en-US" w:eastAsia="zh-CN"/>
              </w:rPr>
            </w:pPr>
            <w:r>
              <w:rPr>
                <w:rFonts w:ascii="Courier New" w:hAnsi="Courier New"/>
                <w:sz w:val="19"/>
              </w:rPr>
              <w:t xml:space="preserve">        newNodePointer &lt;- </w:t>
            </w:r>
            <w:r>
              <w:rPr>
                <w:rFonts w:hint="eastAsia" w:ascii="Courier New" w:hAnsi="Courier New" w:eastAsia="SimSun"/>
                <w:sz w:val="19"/>
                <w:lang w:val="en-US" w:eastAsia="zh-CN"/>
              </w:rPr>
              <w:t>heapStartPointer</w:t>
            </w:r>
          </w:p>
          <w:p w14:paraId="208857B7">
            <w:pPr>
              <w:spacing w:line="240" w:lineRule="auto"/>
              <w:rPr>
                <w:rFonts w:hint="default" w:eastAsia="SimSun"/>
                <w:lang w:val="en-US" w:eastAsia="zh-CN"/>
              </w:rPr>
            </w:pPr>
            <w:r>
              <w:rPr>
                <w:rFonts w:ascii="Courier New" w:hAnsi="Courier New"/>
                <w:sz w:val="19"/>
              </w:rPr>
              <w:t xml:space="preserve">        heapStartPointer &lt;- </w:t>
            </w:r>
            <w:r>
              <w:rPr>
                <w:rFonts w:hint="eastAsia" w:ascii="Courier New" w:hAnsi="Courier New" w:eastAsia="SimSun"/>
                <w:sz w:val="19"/>
                <w:lang w:val="en-US" w:eastAsia="zh-CN"/>
              </w:rPr>
              <w:t>myLinkedListPointers[heapStartPointer]</w:t>
            </w:r>
          </w:p>
          <w:p w14:paraId="2999C97E">
            <w:pPr>
              <w:spacing w:line="240" w:lineRule="auto"/>
            </w:pPr>
            <w:r>
              <w:rPr>
                <w:rFonts w:ascii="Courier New" w:hAnsi="Courier New"/>
                <w:sz w:val="19"/>
              </w:rPr>
              <w:t xml:space="preserve">        myLinkedList[newNodePointer] &lt;- </w:t>
            </w:r>
            <w:r>
              <w:rPr>
                <w:rFonts w:hint="eastAsia" w:ascii="Courier New" w:hAnsi="Courier New" w:eastAsia="SimSun"/>
                <w:sz w:val="19"/>
                <w:lang w:val="en-US" w:eastAsia="zh-CN"/>
              </w:rPr>
              <w:t>itemAdd</w:t>
            </w:r>
          </w:p>
          <w:p w14:paraId="0BD3C197">
            <w:pPr>
              <w:spacing w:line="240" w:lineRule="auto"/>
              <w:rPr>
                <w:rFonts w:hint="default" w:eastAsia="SimSun"/>
                <w:lang w:val="en-US" w:eastAsia="zh-CN"/>
              </w:rPr>
            </w:pPr>
            <w:r>
              <w:rPr>
                <w:rFonts w:ascii="Courier New" w:hAnsi="Courier New"/>
                <w:sz w:val="19"/>
              </w:rPr>
              <w:t xml:space="preserve">        myLinkedListPointers[newNodePointer] &lt;-</w:t>
            </w:r>
            <w:r>
              <w:rPr>
                <w:rFonts w:hint="eastAsia" w:ascii="Courier New" w:hAnsi="Courier New" w:eastAsia="SimSun"/>
                <w:sz w:val="19"/>
                <w:lang w:val="en-US" w:eastAsia="zh-CN"/>
              </w:rPr>
              <w:t>startPointer</w:t>
            </w:r>
          </w:p>
          <w:p w14:paraId="3CBCE80B">
            <w:pPr>
              <w:spacing w:line="240" w:lineRule="auto"/>
              <w:rPr>
                <w:rFonts w:hint="default" w:ascii="Courier New" w:hAnsi="Courier New" w:eastAsia="SimSun"/>
                <w:sz w:val="19"/>
                <w:lang w:val="en-US" w:eastAsia="zh-CN"/>
              </w:rPr>
            </w:pPr>
            <w:r>
              <w:rPr>
                <w:rFonts w:ascii="Courier New" w:hAnsi="Courier New"/>
                <w:sz w:val="19"/>
              </w:rPr>
              <w:t xml:space="preserve">        startPointer &lt;- </w:t>
            </w:r>
            <w:r>
              <w:rPr>
                <w:rFonts w:hint="eastAsia" w:ascii="Courier New" w:hAnsi="Courier New" w:eastAsia="SimSun"/>
                <w:sz w:val="19"/>
                <w:lang w:val="en-US" w:eastAsia="zh-CN"/>
              </w:rPr>
              <w:t>newNodePointer</w:t>
            </w:r>
          </w:p>
          <w:p w14:paraId="540111B9">
            <w:pPr>
              <w:spacing w:line="240" w:lineRule="auto"/>
            </w:pPr>
            <w:r>
              <w:rPr>
                <w:rFonts w:ascii="Courier New" w:hAnsi="Courier New"/>
                <w:sz w:val="19"/>
              </w:rPr>
              <w:t xml:space="preserve">    ENDIF</w:t>
            </w:r>
          </w:p>
          <w:p w14:paraId="4811B94D">
            <w:pPr>
              <w:spacing w:line="240" w:lineRule="auto"/>
            </w:pPr>
            <w:r>
              <w:rPr>
                <w:rFonts w:ascii="Courier New" w:hAnsi="Courier New"/>
                <w:sz w:val="19"/>
              </w:rPr>
              <w:t>ENDPROCEDURE</w:t>
            </w:r>
          </w:p>
        </w:tc>
      </w:tr>
    </w:tbl>
    <w:p w14:paraId="46BFF823"/>
    <w:p w14:paraId="35D54BCC"/>
    <w:p w14:paraId="52C98E8D">
      <w:r>
        <w:t>(d) Complete the pseudocode for the procedure removeItem(itemDelete) that removes the first node containing itemDelete from the list. Your answer must deal with removing the first node and with removing a node in the middle or at the end.  [12]</w:t>
      </w:r>
    </w:p>
    <w:tbl>
      <w:tblPr>
        <w:tblStyle w:val="33"/>
        <w:tblW w:w="87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63"/>
      </w:tblGrid>
      <w:tr w14:paraId="548A6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63" w:type="dxa"/>
          </w:tcPr>
          <w:p w14:paraId="196E8EF7">
            <w:pPr>
              <w:spacing w:line="240" w:lineRule="auto"/>
            </w:pPr>
            <w:r>
              <w:rPr>
                <w:rFonts w:ascii="Courier New" w:hAnsi="Courier New"/>
                <w:sz w:val="19"/>
              </w:rPr>
              <w:t>PROCEDURE removeItem(itemDelete)</w:t>
            </w:r>
          </w:p>
          <w:p w14:paraId="416F681B">
            <w:pPr>
              <w:spacing w:line="240" w:lineRule="auto"/>
            </w:pPr>
            <w:r>
              <w:rPr>
                <w:rFonts w:ascii="Courier New" w:hAnsi="Courier New"/>
                <w:sz w:val="19"/>
              </w:rPr>
              <w:t xml:space="preserve">    currentPointer &lt;- startPointer</w:t>
            </w:r>
          </w:p>
          <w:p w14:paraId="69F9AD7F">
            <w:pPr>
              <w:spacing w:line="240" w:lineRule="auto"/>
            </w:pPr>
            <w:r>
              <w:rPr>
                <w:rFonts w:ascii="Courier New" w:hAnsi="Courier New"/>
                <w:sz w:val="19"/>
              </w:rPr>
              <w:t xml:space="preserve">    previousPointer &lt;- nullPointer</w:t>
            </w:r>
          </w:p>
          <w:p w14:paraId="2A81CB3D">
            <w:pPr>
              <w:spacing w:line="240" w:lineRule="auto"/>
              <w:rPr>
                <w:rFonts w:hint="default" w:eastAsia="SimSun"/>
                <w:lang w:val="en-US" w:eastAsia="zh-CN"/>
              </w:rPr>
            </w:pPr>
            <w:r>
              <w:rPr>
                <w:rFonts w:ascii="Courier New" w:hAnsi="Courier New"/>
                <w:sz w:val="19"/>
              </w:rPr>
              <w:t xml:space="preserve">    WHILE currentPointer &lt;&gt; nullPointer AND myLinkedList[</w:t>
            </w:r>
            <w:r>
              <w:rPr>
                <w:rFonts w:hint="eastAsia" w:ascii="Courier New" w:hAnsi="Courier New" w:eastAsia="SimSun"/>
                <w:sz w:val="19"/>
                <w:lang w:val="en-US" w:eastAsia="zh-CN"/>
              </w:rPr>
              <w:t>currentPointer</w:t>
            </w:r>
            <w:r>
              <w:rPr>
                <w:rFonts w:ascii="Courier New" w:hAnsi="Courier New"/>
                <w:sz w:val="19"/>
              </w:rPr>
              <w:t>]</w:t>
            </w:r>
            <w:r>
              <w:rPr>
                <w:rFonts w:hint="eastAsia" w:ascii="Courier New" w:hAnsi="Courier New" w:eastAsia="SimSun"/>
                <w:sz w:val="19"/>
                <w:lang w:val="en-US" w:eastAsia="zh-CN"/>
              </w:rPr>
              <w:t>&lt;&gt;itemDelete</w:t>
            </w:r>
          </w:p>
          <w:p w14:paraId="505E9E6E">
            <w:pPr>
              <w:spacing w:line="240" w:lineRule="auto"/>
            </w:pPr>
            <w:r>
              <w:rPr>
                <w:rFonts w:ascii="Courier New" w:hAnsi="Courier New"/>
                <w:sz w:val="19"/>
              </w:rPr>
              <w:t xml:space="preserve">        previousPointer &lt;- currentPointer</w:t>
            </w:r>
          </w:p>
          <w:p w14:paraId="58F0AF70">
            <w:pPr>
              <w:spacing w:line="240" w:lineRule="auto"/>
            </w:pPr>
            <w:r>
              <w:rPr>
                <w:rFonts w:ascii="Courier New" w:hAnsi="Courier New"/>
                <w:sz w:val="19"/>
              </w:rPr>
              <w:t xml:space="preserve">        currentPointer &lt;- myLinkedListPointers[currentPointer]</w:t>
            </w:r>
          </w:p>
          <w:p w14:paraId="24872E7C">
            <w:pPr>
              <w:spacing w:line="240" w:lineRule="auto"/>
            </w:pPr>
            <w:r>
              <w:rPr>
                <w:rFonts w:ascii="Courier New" w:hAnsi="Courier New"/>
                <w:sz w:val="19"/>
              </w:rPr>
              <w:t xml:space="preserve">    ENDWHILE</w:t>
            </w:r>
          </w:p>
          <w:p w14:paraId="710F19DE">
            <w:pPr>
              <w:spacing w:line="240" w:lineRule="auto"/>
            </w:pPr>
            <w:r>
              <w:rPr>
                <w:rFonts w:ascii="Courier New" w:hAnsi="Courier New"/>
                <w:sz w:val="19"/>
              </w:rPr>
              <w:t xml:space="preserve">    IF currentPointer = nullPointer THEN</w:t>
            </w:r>
          </w:p>
          <w:p w14:paraId="6B605D25">
            <w:pPr>
              <w:spacing w:line="240" w:lineRule="auto"/>
            </w:pPr>
            <w:r>
              <w:rPr>
                <w:rFonts w:ascii="Courier New" w:hAnsi="Courier New"/>
                <w:sz w:val="19"/>
              </w:rPr>
              <w:t xml:space="preserve">        OUTPUT "Item not in list"</w:t>
            </w:r>
          </w:p>
          <w:p w14:paraId="6AE24C40">
            <w:pPr>
              <w:spacing w:line="240" w:lineRule="auto"/>
            </w:pPr>
            <w:r>
              <w:rPr>
                <w:rFonts w:ascii="Courier New" w:hAnsi="Courier New"/>
                <w:sz w:val="19"/>
              </w:rPr>
              <w:t xml:space="preserve">    ELSE</w:t>
            </w:r>
          </w:p>
          <w:p w14:paraId="06941E2D">
            <w:pPr>
              <w:spacing w:line="240" w:lineRule="auto"/>
            </w:pPr>
            <w:r>
              <w:rPr>
                <w:rFonts w:ascii="Courier New" w:hAnsi="Courier New"/>
                <w:sz w:val="19"/>
              </w:rPr>
              <w:t xml:space="preserve">        IF previousPointer = nullPointer THEN</w:t>
            </w:r>
          </w:p>
          <w:p w14:paraId="7B565F9D">
            <w:pPr>
              <w:spacing w:line="240" w:lineRule="auto"/>
            </w:pPr>
            <w:r>
              <w:rPr>
                <w:rFonts w:ascii="Courier New" w:hAnsi="Courier New"/>
                <w:sz w:val="19"/>
              </w:rPr>
              <w:t xml:space="preserve">            .....</w:t>
            </w:r>
            <w:r>
              <w:rPr>
                <w:rFonts w:hint="eastAsia" w:ascii="Courier New" w:hAnsi="Courier New" w:eastAsia="SimSun"/>
                <w:sz w:val="19"/>
                <w:lang w:val="en-US" w:eastAsia="zh-CN"/>
              </w:rPr>
              <w:t>startPointer&lt;-myLinkedListPointers[startPointer]</w:t>
            </w:r>
            <w:r>
              <w:rPr>
                <w:rFonts w:ascii="Courier New" w:hAnsi="Courier New"/>
                <w:sz w:val="19"/>
              </w:rPr>
              <w:t>..........</w:t>
            </w:r>
          </w:p>
          <w:p w14:paraId="3B9EFDE0">
            <w:pPr>
              <w:spacing w:line="240" w:lineRule="auto"/>
            </w:pPr>
            <w:r>
              <w:rPr>
                <w:rFonts w:ascii="Courier New" w:hAnsi="Courier New"/>
                <w:sz w:val="19"/>
              </w:rPr>
              <w:t xml:space="preserve">        ELSE</w:t>
            </w:r>
          </w:p>
          <w:p w14:paraId="5D7E4D2B">
            <w:pPr>
              <w:spacing w:line="240" w:lineRule="auto"/>
            </w:pPr>
            <w:r>
              <w:rPr>
                <w:rFonts w:ascii="Courier New" w:hAnsi="Courier New"/>
                <w:sz w:val="19"/>
              </w:rPr>
              <w:t xml:space="preserve">            .....</w:t>
            </w:r>
            <w:r>
              <w:rPr>
                <w:rFonts w:hint="eastAsia" w:ascii="Courier New" w:hAnsi="Courier New" w:eastAsia="SimSun"/>
                <w:sz w:val="19"/>
                <w:lang w:val="en-US" w:eastAsia="zh-CN"/>
              </w:rPr>
              <w:t>myLinkedListPointers[previousPointer]&lt;-myLinkedListPointers[CurrentPointer]</w:t>
            </w:r>
            <w:r>
              <w:rPr>
                <w:rFonts w:ascii="Courier New" w:hAnsi="Courier New"/>
                <w:sz w:val="19"/>
              </w:rPr>
              <w:t>...........</w:t>
            </w:r>
          </w:p>
          <w:p w14:paraId="51635FCF">
            <w:pPr>
              <w:spacing w:line="240" w:lineRule="auto"/>
            </w:pPr>
            <w:r>
              <w:rPr>
                <w:rFonts w:ascii="Courier New" w:hAnsi="Courier New"/>
                <w:sz w:val="19"/>
              </w:rPr>
              <w:t xml:space="preserve">        ENDIF</w:t>
            </w:r>
          </w:p>
          <w:p w14:paraId="6C5F6555">
            <w:pPr>
              <w:spacing w:line="240" w:lineRule="auto"/>
            </w:pPr>
            <w:r>
              <w:rPr>
                <w:rFonts w:ascii="Courier New" w:hAnsi="Courier New"/>
                <w:sz w:val="19"/>
              </w:rPr>
              <w:t xml:space="preserve">        myLinkedListPointers[currentPointer] &lt;- heapStartPointer</w:t>
            </w:r>
          </w:p>
          <w:p w14:paraId="22BF659E">
            <w:pPr>
              <w:spacing w:line="240" w:lineRule="auto"/>
            </w:pPr>
            <w:r>
              <w:rPr>
                <w:rFonts w:ascii="Courier New" w:hAnsi="Courier New"/>
                <w:sz w:val="19"/>
              </w:rPr>
              <w:t xml:space="preserve">        </w:t>
            </w:r>
            <w:r>
              <w:rPr>
                <w:rFonts w:hint="eastAsia" w:ascii="Courier New" w:hAnsi="Courier New" w:eastAsia="SimSun"/>
                <w:sz w:val="19"/>
                <w:lang w:val="en-US" w:eastAsia="zh-CN"/>
              </w:rPr>
              <w:t>heapStartPointer&lt;-currentPointer</w:t>
            </w:r>
            <w:r>
              <w:rPr>
                <w:rFonts w:ascii="Courier New" w:hAnsi="Courier New"/>
                <w:sz w:val="19"/>
              </w:rPr>
              <w:t>................</w:t>
            </w:r>
          </w:p>
          <w:p w14:paraId="23AA1BEB">
            <w:pPr>
              <w:spacing w:line="240" w:lineRule="auto"/>
            </w:pPr>
            <w:r>
              <w:rPr>
                <w:rFonts w:ascii="Courier New" w:hAnsi="Courier New"/>
                <w:sz w:val="19"/>
              </w:rPr>
              <w:t xml:space="preserve">    ENDIF</w:t>
            </w:r>
          </w:p>
          <w:p w14:paraId="4FFDBEB7">
            <w:pPr>
              <w:spacing w:line="240" w:lineRule="auto"/>
            </w:pPr>
            <w:r>
              <w:rPr>
                <w:rFonts w:ascii="Courier New" w:hAnsi="Courier New"/>
                <w:sz w:val="19"/>
              </w:rPr>
              <w:t>ENDPROCEDURE</w:t>
            </w:r>
          </w:p>
        </w:tc>
      </w:tr>
    </w:tbl>
    <w:p w14:paraId="5C089025"/>
    <w:p w14:paraId="5C9C487A"/>
    <w:p w14:paraId="72954B35">
      <w:r>
        <w:t>(e) Describe how the node that has been removed is made available for use again.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6EFF1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647316C1">
            <w:pPr>
              <w:spacing w:line="240" w:lineRule="auto"/>
            </w:pPr>
            <w:r>
              <w:t>Write your answer here.</w:t>
            </w:r>
          </w:p>
          <w:p w14:paraId="74E6A514">
            <w:pPr>
              <w:spacing w:line="240" w:lineRule="auto"/>
              <w:rPr>
                <w:rFonts w:hint="default" w:eastAsia="SimSun"/>
                <w:lang w:val="en-US" w:eastAsia="zh-CN"/>
              </w:rPr>
            </w:pPr>
            <w:r>
              <w:rPr>
                <w:rFonts w:hint="eastAsia" w:eastAsia="SimSun"/>
                <w:lang w:val="en-US" w:eastAsia="zh-CN"/>
              </w:rPr>
              <w:t>Because its returned to the free list, the front of the list is pointed by the heapStartPointer which can be used again.</w:t>
            </w:r>
          </w:p>
          <w:p w14:paraId="2E3CD689">
            <w:pPr>
              <w:spacing w:line="240" w:lineRule="auto"/>
            </w:pPr>
          </w:p>
        </w:tc>
      </w:tr>
    </w:tbl>
    <w:p w14:paraId="4B782056"/>
    <w:p w14:paraId="5A7D61BA"/>
    <w:p w14:paraId="171AF849">
      <w:r>
        <w:t>Question 3 - Stack and queue programming  (40 marks)</w:t>
      </w:r>
    </w:p>
    <w:p w14:paraId="00B3C896">
      <w:r>
        <w:t xml:space="preserve">A takeaway shop uses a </w:t>
      </w:r>
      <w:r>
        <w:rPr>
          <w:highlight w:val="yellow"/>
        </w:rPr>
        <w:t>circular</w:t>
      </w:r>
      <w:r>
        <w:t xml:space="preserve"> queue to manage its orders. Each order is stored as a string containing the customer's name. A Python program is required to implement the queue.</w:t>
      </w:r>
    </w:p>
    <w:p w14:paraId="0C22E196">
      <w:r>
        <w:t>(a) Write program code to declare a global 1D list orders with space for 8 items, and the global variables front, rear and orderCount, all initialised to 0.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65AF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134E8B9">
            <w:pPr>
              <w:spacing w:line="240" w:lineRule="auto"/>
            </w:pPr>
            <w:r>
              <w:t>Copy and paste your code here.</w:t>
            </w:r>
          </w:p>
          <w:p w14:paraId="385957CF">
            <w:pPr>
              <w:spacing w:line="240" w:lineRule="auto"/>
              <w:rPr>
                <w:rFonts w:hint="eastAsia" w:eastAsia="SimSun"/>
                <w:lang w:val="en-US" w:eastAsia="zh-CN"/>
              </w:rPr>
            </w:pPr>
            <w:r>
              <w:rPr>
                <w:rFonts w:hint="eastAsia" w:eastAsia="SimSun"/>
                <w:lang w:val="en-US" w:eastAsia="zh-CN"/>
              </w:rPr>
              <w:t>MyArray=[None]*8</w:t>
            </w:r>
          </w:p>
          <w:p w14:paraId="3B3F7D0A">
            <w:pPr>
              <w:spacing w:line="240" w:lineRule="auto"/>
              <w:rPr>
                <w:rFonts w:hint="eastAsia" w:eastAsia="SimSun"/>
                <w:lang w:val="en-US" w:eastAsia="zh-CN"/>
              </w:rPr>
            </w:pPr>
            <w:r>
              <w:rPr>
                <w:rFonts w:hint="eastAsia" w:eastAsia="SimSun"/>
                <w:lang w:val="en-US" w:eastAsia="zh-CN"/>
              </w:rPr>
              <w:t>Front=0</w:t>
            </w:r>
          </w:p>
          <w:p w14:paraId="62862B7D">
            <w:pPr>
              <w:spacing w:line="240" w:lineRule="auto"/>
              <w:rPr>
                <w:rFonts w:hint="eastAsia" w:eastAsia="SimSun"/>
                <w:lang w:val="en-US" w:eastAsia="zh-CN"/>
              </w:rPr>
            </w:pPr>
            <w:r>
              <w:rPr>
                <w:rFonts w:hint="eastAsia" w:eastAsia="SimSun"/>
                <w:lang w:val="en-US" w:eastAsia="zh-CN"/>
              </w:rPr>
              <w:t>Rear=0</w:t>
            </w:r>
          </w:p>
          <w:p w14:paraId="47ADFF4B">
            <w:pPr>
              <w:spacing w:line="240" w:lineRule="auto"/>
              <w:rPr>
                <w:rFonts w:hint="default" w:eastAsia="SimSun"/>
                <w:lang w:val="en-US" w:eastAsia="zh-CN"/>
              </w:rPr>
            </w:pPr>
            <w:r>
              <w:rPr>
                <w:rFonts w:hint="eastAsia" w:eastAsia="SimSun"/>
                <w:lang w:val="en-US" w:eastAsia="zh-CN"/>
              </w:rPr>
              <w:t>orderCount=0</w:t>
            </w:r>
          </w:p>
          <w:p w14:paraId="55D0CD25">
            <w:pPr>
              <w:spacing w:line="240" w:lineRule="auto"/>
            </w:pPr>
          </w:p>
        </w:tc>
      </w:tr>
    </w:tbl>
    <w:p w14:paraId="2A76AA9E"/>
    <w:p w14:paraId="257C3529">
      <w:r>
        <w:t xml:space="preserve">(b) Write program code for the procedure enqueue(newOrder) that adds newOrder to the </w:t>
      </w:r>
      <w:r>
        <w:rPr>
          <w:highlight w:val="yellow"/>
        </w:rPr>
        <w:t>rear</w:t>
      </w:r>
      <w:r>
        <w:t xml:space="preserve"> of the queue. It must check whether the queue is full and output "Queue full" if it is. The queue is circular, so the rear pointer must wrap around.  [8]</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0355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9101D7E">
            <w:pPr>
              <w:spacing w:line="240" w:lineRule="auto"/>
            </w:pPr>
            <w:r>
              <w:t>Copy and paste your code here.</w:t>
            </w:r>
          </w:p>
          <w:p w14:paraId="551C4A57">
            <w:pPr>
              <w:spacing w:line="240" w:lineRule="auto"/>
              <w:rPr>
                <w:rFonts w:hint="default" w:eastAsia="SimSun"/>
                <w:lang w:val="en-US" w:eastAsia="zh-CN"/>
              </w:rPr>
            </w:pPr>
            <w:r>
              <w:rPr>
                <w:rFonts w:hint="default" w:eastAsia="SimSun"/>
                <w:lang w:val="en-US" w:eastAsia="zh-CN"/>
              </w:rPr>
              <w:t>def Enqueue(NewOrder):</w:t>
            </w:r>
          </w:p>
          <w:p w14:paraId="3DF4642D">
            <w:pPr>
              <w:spacing w:line="240" w:lineRule="auto"/>
              <w:rPr>
                <w:rFonts w:hint="default" w:eastAsia="SimSun"/>
                <w:lang w:val="en-US" w:eastAsia="zh-CN"/>
              </w:rPr>
            </w:pPr>
            <w:r>
              <w:rPr>
                <w:rFonts w:hint="default" w:eastAsia="SimSun"/>
                <w:lang w:val="en-US" w:eastAsia="zh-CN"/>
              </w:rPr>
              <w:t xml:space="preserve">    global MyArray,Front,Rear,orderCount</w:t>
            </w:r>
          </w:p>
          <w:p w14:paraId="6D026811">
            <w:pPr>
              <w:spacing w:line="240" w:lineRule="auto"/>
              <w:rPr>
                <w:rFonts w:hint="default" w:eastAsia="SimSun"/>
                <w:lang w:val="en-US" w:eastAsia="zh-CN"/>
              </w:rPr>
            </w:pPr>
            <w:r>
              <w:rPr>
                <w:rFonts w:hint="default" w:eastAsia="SimSun"/>
                <w:lang w:val="en-US" w:eastAsia="zh-CN"/>
              </w:rPr>
              <w:t xml:space="preserve">    if orderCount==8:</w:t>
            </w:r>
          </w:p>
          <w:p w14:paraId="6BE36BD8">
            <w:pPr>
              <w:spacing w:line="240" w:lineRule="auto"/>
              <w:rPr>
                <w:rFonts w:hint="default" w:eastAsia="SimSun"/>
                <w:lang w:val="en-US" w:eastAsia="zh-CN"/>
              </w:rPr>
            </w:pPr>
            <w:r>
              <w:rPr>
                <w:rFonts w:hint="default" w:eastAsia="SimSun"/>
                <w:lang w:val="en-US" w:eastAsia="zh-CN"/>
              </w:rPr>
              <w:t xml:space="preserve">       return "Queue full"</w:t>
            </w:r>
          </w:p>
          <w:p w14:paraId="65F4A4E8">
            <w:pPr>
              <w:spacing w:line="240" w:lineRule="auto"/>
              <w:rPr>
                <w:rFonts w:hint="default" w:eastAsia="SimSun"/>
                <w:lang w:val="en-US" w:eastAsia="zh-CN"/>
              </w:rPr>
            </w:pPr>
            <w:r>
              <w:rPr>
                <w:rFonts w:hint="default" w:eastAsia="SimSun"/>
                <w:lang w:val="en-US" w:eastAsia="zh-CN"/>
              </w:rPr>
              <w:t xml:space="preserve">    else:</w:t>
            </w:r>
          </w:p>
          <w:p w14:paraId="4D5913FC">
            <w:pPr>
              <w:spacing w:line="240" w:lineRule="auto"/>
              <w:rPr>
                <w:rFonts w:hint="default" w:eastAsia="SimSun"/>
                <w:lang w:val="en-US" w:eastAsia="zh-CN"/>
              </w:rPr>
            </w:pPr>
            <w:r>
              <w:rPr>
                <w:rFonts w:hint="default" w:eastAsia="SimSun"/>
                <w:lang w:val="en-US" w:eastAsia="zh-CN"/>
              </w:rPr>
              <w:t xml:space="preserve">       MyArray[Rear]=NewOrder</w:t>
            </w:r>
          </w:p>
          <w:p w14:paraId="37E9D951">
            <w:pPr>
              <w:spacing w:line="240" w:lineRule="auto"/>
              <w:rPr>
                <w:rFonts w:hint="default" w:eastAsia="SimSun"/>
                <w:lang w:val="en-US" w:eastAsia="zh-CN"/>
              </w:rPr>
            </w:pPr>
            <w:r>
              <w:rPr>
                <w:rFonts w:hint="default" w:eastAsia="SimSun"/>
                <w:lang w:val="en-US" w:eastAsia="zh-CN"/>
              </w:rPr>
              <w:t xml:space="preserve">       Rear=(Rear+1)%8</w:t>
            </w:r>
          </w:p>
          <w:p w14:paraId="6D58B1C2">
            <w:pPr>
              <w:spacing w:line="240" w:lineRule="auto"/>
              <w:rPr>
                <w:rFonts w:hint="default" w:eastAsia="SimSun"/>
                <w:lang w:val="en-US" w:eastAsia="zh-CN"/>
              </w:rPr>
            </w:pPr>
            <w:r>
              <w:rPr>
                <w:rFonts w:hint="default" w:eastAsia="SimSun"/>
                <w:lang w:val="en-US" w:eastAsia="zh-CN"/>
              </w:rPr>
              <w:t xml:space="preserve">       orderCount=orderCount+1</w:t>
            </w:r>
          </w:p>
        </w:tc>
      </w:tr>
    </w:tbl>
    <w:p w14:paraId="4A022D9C"/>
    <w:p w14:paraId="509C83A0">
      <w:r>
        <w:t>(c) Write program code for the function dequeue() that removes and returns the order at the front of the queue. It must check whether the queue is empty and return the string "EMPTY" if it is.  [8]</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A410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8277" w:type="dxa"/>
          </w:tcPr>
          <w:p w14:paraId="78EC2129">
            <w:pPr>
              <w:spacing w:line="240" w:lineRule="auto"/>
              <w:rPr>
                <w:rFonts w:hint="default"/>
              </w:rPr>
            </w:pPr>
            <w:r>
              <w:rPr>
                <w:rFonts w:hint="default"/>
              </w:rPr>
              <w:t>def Dequeue():</w:t>
            </w:r>
          </w:p>
          <w:p w14:paraId="698A8555">
            <w:pPr>
              <w:spacing w:line="240" w:lineRule="auto"/>
              <w:rPr>
                <w:rFonts w:hint="default"/>
              </w:rPr>
            </w:pPr>
            <w:r>
              <w:rPr>
                <w:rFonts w:hint="default"/>
              </w:rPr>
              <w:t xml:space="preserve">    global MyArray,Front,Rear,orderCount</w:t>
            </w:r>
          </w:p>
          <w:p w14:paraId="50D09BC2">
            <w:pPr>
              <w:spacing w:line="240" w:lineRule="auto"/>
              <w:rPr>
                <w:rFonts w:hint="default"/>
              </w:rPr>
            </w:pPr>
            <w:r>
              <w:rPr>
                <w:rFonts w:hint="default"/>
              </w:rPr>
              <w:t xml:space="preserve">    if orderCount==0:</w:t>
            </w:r>
          </w:p>
          <w:p w14:paraId="2262794F">
            <w:pPr>
              <w:spacing w:line="240" w:lineRule="auto"/>
              <w:rPr>
                <w:rFonts w:hint="default"/>
              </w:rPr>
            </w:pPr>
            <w:r>
              <w:rPr>
                <w:rFonts w:hint="default"/>
              </w:rPr>
              <w:t xml:space="preserve">       return "Empty"</w:t>
            </w:r>
          </w:p>
          <w:p w14:paraId="0D290151">
            <w:pPr>
              <w:spacing w:line="240" w:lineRule="auto"/>
              <w:rPr>
                <w:rFonts w:hint="default"/>
              </w:rPr>
            </w:pPr>
            <w:r>
              <w:rPr>
                <w:rFonts w:hint="default"/>
              </w:rPr>
              <w:t xml:space="preserve">    else:</w:t>
            </w:r>
          </w:p>
          <w:p w14:paraId="6E8F4FEC">
            <w:pPr>
              <w:spacing w:line="240" w:lineRule="auto"/>
              <w:rPr>
                <w:rFonts w:hint="default"/>
              </w:rPr>
            </w:pPr>
            <w:r>
              <w:rPr>
                <w:rFonts w:hint="default"/>
              </w:rPr>
              <w:t xml:space="preserve">       T=MyArray[Front]</w:t>
            </w:r>
          </w:p>
          <w:p w14:paraId="39843AEC">
            <w:pPr>
              <w:spacing w:line="240" w:lineRule="auto"/>
              <w:rPr>
                <w:rFonts w:hint="default"/>
              </w:rPr>
            </w:pPr>
            <w:r>
              <w:rPr>
                <w:rFonts w:hint="default"/>
              </w:rPr>
              <w:t xml:space="preserve">       MyArray[Front]=None</w:t>
            </w:r>
          </w:p>
          <w:p w14:paraId="22DD69E6">
            <w:pPr>
              <w:spacing w:line="240" w:lineRule="auto"/>
              <w:rPr>
                <w:rFonts w:hint="default"/>
              </w:rPr>
            </w:pPr>
            <w:r>
              <w:rPr>
                <w:rFonts w:hint="default"/>
              </w:rPr>
              <w:t xml:space="preserve">       Front=(Front+1)%8</w:t>
            </w:r>
          </w:p>
          <w:p w14:paraId="339EF046">
            <w:pPr>
              <w:spacing w:line="240" w:lineRule="auto"/>
              <w:rPr>
                <w:rFonts w:hint="default"/>
              </w:rPr>
            </w:pPr>
            <w:r>
              <w:rPr>
                <w:rFonts w:hint="default"/>
              </w:rPr>
              <w:t xml:space="preserve">       orderCount=orderCount-1</w:t>
            </w:r>
          </w:p>
          <w:p w14:paraId="051964EA">
            <w:pPr>
              <w:spacing w:line="240" w:lineRule="auto"/>
            </w:pPr>
            <w:r>
              <w:rPr>
                <w:rFonts w:hint="default"/>
              </w:rPr>
              <w:t xml:space="preserve">       return T</w:t>
            </w:r>
          </w:p>
        </w:tc>
      </w:tr>
    </w:tbl>
    <w:p w14:paraId="6C30176B"/>
    <w:p w14:paraId="0BFF511F">
      <w:r>
        <w:t>(d) Write program code for the main program that:  [10]</w:t>
      </w:r>
    </w:p>
    <w:p w14:paraId="5CD7BF4B">
      <w:r>
        <w:t xml:space="preserve">   enqueues the four orders "Amy", "Ben", "Cara" and "Dan", in that order</w:t>
      </w:r>
    </w:p>
    <w:p w14:paraId="5BD28074">
      <w:r>
        <w:t xml:space="preserve">   dequeues two orders and outputs each one</w:t>
      </w:r>
    </w:p>
    <w:p w14:paraId="3596C4AC">
      <w:r>
        <w:t xml:space="preserve">   enqueues two more orders, "Eve" and "Finn"</w:t>
      </w:r>
    </w:p>
    <w:p w14:paraId="7403CEDA">
      <w:r>
        <w:t xml:space="preserve">   dequeues all the remaining orders and outputs each one</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0BCA3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1236F44">
            <w:pPr>
              <w:spacing w:line="240" w:lineRule="auto"/>
            </w:pPr>
            <w:r>
              <w:t>Copy and paste your code here.</w:t>
            </w:r>
          </w:p>
          <w:p w14:paraId="120F09E6">
            <w:pPr>
              <w:spacing w:line="240" w:lineRule="auto"/>
              <w:rPr>
                <w:rFonts w:hint="default"/>
              </w:rPr>
            </w:pPr>
            <w:r>
              <w:rPr>
                <w:rFonts w:hint="default"/>
              </w:rPr>
              <w:t>Enqueue("Amy")</w:t>
            </w:r>
          </w:p>
          <w:p w14:paraId="75E1A270">
            <w:pPr>
              <w:spacing w:line="240" w:lineRule="auto"/>
              <w:rPr>
                <w:rFonts w:hint="default"/>
              </w:rPr>
            </w:pPr>
            <w:r>
              <w:rPr>
                <w:rFonts w:hint="default"/>
              </w:rPr>
              <w:t>Enqueue("Ben")</w:t>
            </w:r>
          </w:p>
          <w:p w14:paraId="5F7BFE95">
            <w:pPr>
              <w:spacing w:line="240" w:lineRule="auto"/>
              <w:rPr>
                <w:rFonts w:hint="default"/>
              </w:rPr>
            </w:pPr>
            <w:r>
              <w:rPr>
                <w:rFonts w:hint="default"/>
              </w:rPr>
              <w:t>Enqueue("Cara")</w:t>
            </w:r>
          </w:p>
          <w:p w14:paraId="3737C107">
            <w:pPr>
              <w:spacing w:line="240" w:lineRule="auto"/>
              <w:rPr>
                <w:rFonts w:hint="default"/>
              </w:rPr>
            </w:pPr>
            <w:r>
              <w:rPr>
                <w:rFonts w:hint="default"/>
              </w:rPr>
              <w:t>Enqueue("Dan")</w:t>
            </w:r>
          </w:p>
          <w:p w14:paraId="3C314837">
            <w:pPr>
              <w:spacing w:line="240" w:lineRule="auto"/>
              <w:rPr>
                <w:rFonts w:hint="default"/>
              </w:rPr>
            </w:pPr>
            <w:r>
              <w:rPr>
                <w:rFonts w:hint="default"/>
              </w:rPr>
              <w:t>print(Dequeue())</w:t>
            </w:r>
          </w:p>
          <w:p w14:paraId="7674C0D0">
            <w:pPr>
              <w:spacing w:line="240" w:lineRule="auto"/>
              <w:rPr>
                <w:rFonts w:hint="default"/>
              </w:rPr>
            </w:pPr>
            <w:r>
              <w:rPr>
                <w:rFonts w:hint="default"/>
              </w:rPr>
              <w:t>print(Dequeue())</w:t>
            </w:r>
          </w:p>
          <w:p w14:paraId="5CDA5239">
            <w:pPr>
              <w:spacing w:line="240" w:lineRule="auto"/>
              <w:rPr>
                <w:rFonts w:hint="default"/>
              </w:rPr>
            </w:pPr>
            <w:r>
              <w:rPr>
                <w:rFonts w:hint="default"/>
              </w:rPr>
              <w:t>Enqueue("Eve")</w:t>
            </w:r>
          </w:p>
          <w:p w14:paraId="2BD4E1C4">
            <w:pPr>
              <w:spacing w:line="240" w:lineRule="auto"/>
              <w:rPr>
                <w:rFonts w:hint="default"/>
              </w:rPr>
            </w:pPr>
            <w:r>
              <w:rPr>
                <w:rFonts w:hint="default"/>
              </w:rPr>
              <w:t>Enqueue("Finn")</w:t>
            </w:r>
          </w:p>
          <w:p w14:paraId="658C2C79">
            <w:pPr>
              <w:spacing w:line="240" w:lineRule="auto"/>
              <w:rPr>
                <w:rFonts w:hint="eastAsia" w:eastAsia="SimSun"/>
                <w:lang w:val="en-US" w:eastAsia="zh-CN"/>
              </w:rPr>
            </w:pPr>
            <w:r>
              <w:rPr>
                <w:rFonts w:hint="eastAsia" w:eastAsia="SimSun"/>
                <w:lang w:val="en-US" w:eastAsia="zh-CN"/>
              </w:rPr>
              <w:t>Print(Dequeue())</w:t>
            </w:r>
          </w:p>
          <w:p w14:paraId="33A03E73">
            <w:pPr>
              <w:spacing w:line="240" w:lineRule="auto"/>
              <w:rPr>
                <w:rFonts w:hint="eastAsia" w:eastAsia="SimSun"/>
                <w:lang w:val="en-US" w:eastAsia="zh-CN"/>
              </w:rPr>
            </w:pPr>
            <w:r>
              <w:rPr>
                <w:rFonts w:hint="eastAsia" w:eastAsia="SimSun"/>
                <w:lang w:val="en-US" w:eastAsia="zh-CN"/>
              </w:rPr>
              <w:t>Print(Dequeue())</w:t>
            </w:r>
          </w:p>
          <w:p w14:paraId="01AD3937">
            <w:pPr>
              <w:spacing w:line="240" w:lineRule="auto"/>
              <w:rPr>
                <w:rFonts w:hint="eastAsia" w:eastAsia="SimSun"/>
                <w:lang w:val="en-US" w:eastAsia="zh-CN"/>
              </w:rPr>
            </w:pPr>
            <w:r>
              <w:rPr>
                <w:rFonts w:hint="eastAsia" w:eastAsia="SimSun"/>
                <w:lang w:val="en-US" w:eastAsia="zh-CN"/>
              </w:rPr>
              <w:t>Print(Dequeue())</w:t>
            </w:r>
          </w:p>
          <w:p w14:paraId="0210B306">
            <w:pPr>
              <w:spacing w:line="240" w:lineRule="auto"/>
              <w:rPr>
                <w:rFonts w:hint="default" w:eastAsia="SimSun"/>
                <w:lang w:val="en-US" w:eastAsia="zh-CN"/>
              </w:rPr>
            </w:pPr>
            <w:r>
              <w:rPr>
                <w:rFonts w:hint="eastAsia" w:eastAsia="SimSun"/>
                <w:lang w:val="en-US" w:eastAsia="zh-CN"/>
              </w:rPr>
              <w:t>Print(Dequeue())</w:t>
            </w:r>
          </w:p>
        </w:tc>
      </w:tr>
    </w:tbl>
    <w:p w14:paraId="682B0B69"/>
    <w:p w14:paraId="5661B5E0">
      <w:r>
        <w:t>(e) Test your program with the data in part (d) and paste a screenshot of your output in the box below.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E082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7D8B4071">
            <w:pPr>
              <w:spacing w:line="240" w:lineRule="auto"/>
            </w:pPr>
            <w:r>
              <w:t>Copy and paste your screenshot here.</w:t>
            </w:r>
          </w:p>
          <w:p w14:paraId="623428BC">
            <w:pPr>
              <w:spacing w:line="240" w:lineRule="auto"/>
            </w:pPr>
            <w:r>
              <w:rPr>
                <w:rFonts w:ascii="SimSun" w:hAnsi="SimSun" w:eastAsia="SimSun" w:cs="SimSun"/>
                <w:sz w:val="24"/>
                <w:szCs w:val="24"/>
              </w:rPr>
              <w:drawing>
                <wp:inline distT="0" distB="0" distL="114300" distR="114300">
                  <wp:extent cx="771525" cy="1733550"/>
                  <wp:effectExtent l="0" t="0" r="5715" b="444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771525" cy="1733550"/>
                          </a:xfrm>
                          <a:prstGeom prst="rect">
                            <a:avLst/>
                          </a:prstGeom>
                          <a:noFill/>
                          <a:ln w="9525">
                            <a:noFill/>
                          </a:ln>
                        </pic:spPr>
                      </pic:pic>
                    </a:graphicData>
                  </a:graphic>
                </wp:inline>
              </w:drawing>
            </w:r>
          </w:p>
          <w:p w14:paraId="1ECCB353">
            <w:pPr>
              <w:spacing w:line="240" w:lineRule="auto"/>
            </w:pPr>
          </w:p>
        </w:tc>
      </w:tr>
    </w:tbl>
    <w:p w14:paraId="09F9586E"/>
    <w:p w14:paraId="3DC23BE4">
      <w:r>
        <w:t>(f) The program is run again. After part (d) has finished, dequeue() is called three more times. State the value returned by each call and explain your answer.  [5]</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F790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F80820D">
            <w:pPr>
              <w:spacing w:line="240" w:lineRule="auto"/>
            </w:pPr>
            <w:r>
              <w:t>Write your answer here.</w:t>
            </w:r>
          </w:p>
          <w:p w14:paraId="572EE6D2">
            <w:pPr>
              <w:spacing w:line="240" w:lineRule="auto"/>
              <w:rPr>
                <w:rFonts w:hint="eastAsia" w:eastAsia="SimSun"/>
                <w:lang w:val="en-US" w:eastAsia="zh-CN"/>
              </w:rPr>
            </w:pPr>
            <w:r>
              <w:rPr>
                <w:rFonts w:hint="eastAsia" w:eastAsia="SimSun"/>
                <w:lang w:val="en-US" w:eastAsia="zh-CN"/>
              </w:rPr>
              <w:t>EMPTY</w:t>
            </w:r>
          </w:p>
          <w:p w14:paraId="6AB5E453">
            <w:pPr>
              <w:spacing w:line="240" w:lineRule="auto"/>
              <w:rPr>
                <w:rFonts w:hint="eastAsia" w:eastAsia="SimSun"/>
                <w:lang w:val="en-US" w:eastAsia="zh-CN"/>
              </w:rPr>
            </w:pPr>
            <w:r>
              <w:rPr>
                <w:rFonts w:hint="eastAsia" w:eastAsia="SimSun"/>
                <w:lang w:val="en-US" w:eastAsia="zh-CN"/>
              </w:rPr>
              <w:t>EMPTY</w:t>
            </w:r>
          </w:p>
          <w:p w14:paraId="0E83878B">
            <w:pPr>
              <w:spacing w:line="240" w:lineRule="auto"/>
              <w:rPr>
                <w:rFonts w:hint="eastAsia" w:eastAsia="SimSun"/>
                <w:lang w:val="en-US" w:eastAsia="zh-CN"/>
              </w:rPr>
            </w:pPr>
            <w:r>
              <w:rPr>
                <w:rFonts w:hint="eastAsia" w:eastAsia="SimSun"/>
                <w:lang w:val="en-US" w:eastAsia="zh-CN"/>
              </w:rPr>
              <w:t>EMPTY</w:t>
            </w:r>
          </w:p>
          <w:p w14:paraId="5B1FD67F">
            <w:pPr>
              <w:spacing w:line="240" w:lineRule="auto"/>
              <w:rPr>
                <w:rFonts w:hint="default" w:eastAsia="SimSun"/>
                <w:lang w:val="en-US" w:eastAsia="zh-CN"/>
              </w:rPr>
            </w:pPr>
            <w:r>
              <w:rPr>
                <w:rFonts w:hint="eastAsia" w:eastAsia="SimSun"/>
                <w:lang w:val="en-US" w:eastAsia="zh-CN"/>
              </w:rPr>
              <w:t>Becuase the queue has been already empty, no more orders can be popped.</w:t>
            </w:r>
            <w:bookmarkStart w:id="0" w:name="_GoBack"/>
            <w:bookmarkEnd w:id="0"/>
          </w:p>
        </w:tc>
      </w:tr>
    </w:tbl>
    <w:p w14:paraId="613A3CDF"/>
    <w:p w14:paraId="123E1127"/>
    <w:sectPr>
      <w:headerReference r:id="rId5" w:type="default"/>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SimSun"/>
    <w:panose1 w:val="00000000000000000000"/>
    <w:charset w:val="86"/>
    <w:family w:val="auto"/>
    <w:pitch w:val="default"/>
    <w:sig w:usb0="00000000" w:usb1="00000000" w:usb2="00000000" w:usb3="00000000" w:csb0="00000000" w:csb1="00000000"/>
  </w:font>
  <w:font w:name="ＭＳ ゴシック">
    <w:panose1 w:val="020B0609070205080204"/>
    <w:charset w:val="80"/>
    <w:family w:val="auto"/>
    <w:pitch w:val="default"/>
    <w:sig w:usb0="E00002FF" w:usb1="6AC7FDFB" w:usb2="08000012" w:usb3="00000000" w:csb0="4002009F" w:csb1="DFD70000"/>
  </w:font>
  <w:font w:name="Courier">
    <w:altName w:val="Courier New"/>
    <w:panose1 w:val="020B0604020202020204"/>
    <w:charset w:val="00"/>
    <w:family w:val="auto"/>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ＭＳ Ｐゴシック">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CFBEC">
    <w:pPr>
      <w:pStyle w:val="25"/>
    </w:pPr>
    <w:r>
      <w:t>A-Level</w:t>
    </w:r>
  </w:p>
  <w:p w14:paraId="1929891F">
    <w:r>
      <w:t>Name: __________</w:t>
    </w:r>
    <w:r>
      <w:rPr>
        <w:rFonts w:hint="eastAsia" w:eastAsia="SimSun"/>
        <w:lang w:val="en-US" w:eastAsia="zh-CN"/>
      </w:rPr>
      <w:t>刘达</w:t>
    </w:r>
    <w:r>
      <w:t>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3883"/>
    <w:rsid w:val="00110952"/>
    <w:rsid w:val="0015074B"/>
    <w:rsid w:val="00192839"/>
    <w:rsid w:val="00210675"/>
    <w:rsid w:val="0029639D"/>
    <w:rsid w:val="002D466C"/>
    <w:rsid w:val="00326F90"/>
    <w:rsid w:val="00373DB1"/>
    <w:rsid w:val="003D70A7"/>
    <w:rsid w:val="00652996"/>
    <w:rsid w:val="00867C8F"/>
    <w:rsid w:val="00AA1D8D"/>
    <w:rsid w:val="00B47730"/>
    <w:rsid w:val="00CB0664"/>
    <w:rsid w:val="00EB32A6"/>
    <w:rsid w:val="00FC693F"/>
    <w:rsid w:val="122733D6"/>
    <w:rsid w:val="1F5844BB"/>
    <w:rsid w:val="2B05199B"/>
    <w:rsid w:val="2DD140B0"/>
    <w:rsid w:val="2F5A5BC7"/>
    <w:rsid w:val="315004DC"/>
    <w:rsid w:val="3B9C3C56"/>
    <w:rsid w:val="3F7942AE"/>
    <w:rsid w:val="584D65AC"/>
    <w:rsid w:val="5F667F53"/>
    <w:rsid w:val="6A8D6CDC"/>
    <w:rsid w:val="74373814"/>
    <w:rsid w:val="77262B4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276" w:lineRule="auto"/>
    </w:pPr>
    <w:rPr>
      <w:rFonts w:ascii="Arial" w:hAnsi="Arial"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line="240" w:lineRule="auto"/>
    </w:pPr>
  </w:style>
  <w:style w:type="paragraph" w:styleId="25">
    <w:name w:val="header"/>
    <w:basedOn w:val="1"/>
    <w:link w:val="135"/>
    <w:unhideWhenUsed/>
    <w:qFormat/>
    <w:uiPriority w:val="99"/>
    <w:pPr>
      <w:tabs>
        <w:tab w:val="center" w:pos="4680"/>
        <w:tab w:val="right" w:pos="9360"/>
      </w:tabs>
      <w:spacing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文档" ma:contentTypeID="0x0101003AEF7E68CB822F44861A637BA73F2A5B" ma:contentTypeVersion="4" ma:contentTypeDescription="新建文档。" ma:contentTypeScope="" ma:versionID="3c781c84394333085f92de358e4b3b66">
  <xsd:schema xmlns:xsd="http://www.w3.org/2001/XMLSchema" xmlns:xs="http://www.w3.org/2001/XMLSchema" xmlns:p="http://schemas.microsoft.com/office/2006/metadata/properties" xmlns:ns2="4b2ec928-e61c-45f9-afd5-5fe25614ee39" targetNamespace="http://schemas.microsoft.com/office/2006/metadata/properties" ma:root="true" ma:fieldsID="bb7f00b545caa1be8c5e2805900d057a" ns2:_="">
    <xsd:import namespace="4b2ec928-e61c-45f9-afd5-5fe25614ee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ec928-e61c-45f9-afd5-5fe25614ee3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4b2ec928-e61c-45f9-afd5-5fe25614ee3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278816-EC6F-A645-907D-7F25AECB1D4A}">
  <ds:schemaRefs/>
</ds:datastoreItem>
</file>

<file path=customXml/itemProps2.xml><?xml version="1.0" encoding="utf-8"?>
<ds:datastoreItem xmlns:ds="http://schemas.openxmlformats.org/officeDocument/2006/customXml" ds:itemID="{95541AF0-E8D6-4023-897E-E2F15D1B43DB}">
  <ds:schemaRefs/>
</ds:datastoreItem>
</file>

<file path=customXml/itemProps3.xml><?xml version="1.0" encoding="utf-8"?>
<ds:datastoreItem xmlns:ds="http://schemas.openxmlformats.org/officeDocument/2006/customXml" ds:itemID="{53260042-74C7-42FB-89E0-95FD0229ECCF}">
  <ds:schemaRefs/>
</ds:datastoreItem>
</file>

<file path=customXml/itemProps4.xml><?xml version="1.0" encoding="utf-8"?>
<ds:datastoreItem xmlns:ds="http://schemas.openxmlformats.org/officeDocument/2006/customXml" ds:itemID="{9957B394-067B-493D-9120-BA0929FBB8BF}">
  <ds:schemaRefs/>
</ds:datastoreItem>
</file>

<file path=docProps/app.xml><?xml version="1.0" encoding="utf-8"?>
<Properties xmlns="http://schemas.openxmlformats.org/officeDocument/2006/extended-properties" xmlns:vt="http://schemas.openxmlformats.org/officeDocument/2006/docPropsVTypes">
  <Template>Normal</Template>
  <Pages>5</Pages>
  <Words>898</Words>
  <Characters>4860</Characters>
  <Lines>41</Lines>
  <Paragraphs>11</Paragraphs>
  <TotalTime>13</TotalTime>
  <ScaleCrop>false</ScaleCrop>
  <LinksUpToDate>false</LinksUpToDate>
  <CharactersWithSpaces>6288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2026-09-18T06:20:00Z</dcterms:created>
  <dc:creator>python-docx</dc:creator>
  <dc:description>generated by python-docx</dc:description>
  <cp:lastModifiedBy>刘达</cp:lastModifiedBy>
  <dcterms:modified xsi:type="dcterms:W3CDTF">2026-09-18T07:23:53Z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0x0101003AEF7E68CB822F44861A637BA73F2A5B</vt:lpwstr>
  </property>
  <property fmtid="{D5CDD505-2E9C-101B-9397-08002B2CF9AE}" pid="3" name="KSOTemplateDocerSaveRecord">
    <vt:lpwstr>eyJoZGlkIjoiNmZjYjM3YjRiNDZlNmQ3YmU5NDg5NTFjZjFmYTE1OGQiLCJ1c2VySWQiOiIxNjE1OTE5MzUzIn0=</vt:lpwstr>
  </property>
  <property fmtid="{D5CDD505-2E9C-101B-9397-08002B2CF9AE}" pid="4" name="KSOProductBuildVer">
    <vt:lpwstr>2052-12.1.0.28505</vt:lpwstr>
  </property>
  <property fmtid="{D5CDD505-2E9C-101B-9397-08002B2CF9AE}" pid="5" name="ICV">
    <vt:lpwstr>445DCB8FBE9345B3A80735D7EE418696_13</vt:lpwstr>
  </property>
</Properties>
</file>