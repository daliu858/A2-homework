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40AC9">
      <w:r>
        <w:t>Homework assignment 01</w:t>
      </w:r>
    </w:p>
    <w:p w14:paraId="06150FCB"/>
    <w:p w14:paraId="22965C14">
      <w:pPr>
        <w:jc w:val="right"/>
      </w:pPr>
      <w:r>
        <w:t>Due 2026-Sept-17</w:t>
      </w:r>
    </w:p>
    <w:p w14:paraId="7EA6B7FE">
      <w:r>
        <w:t>Answer the following questions about algorithms (time complexity, binary search, insertion sort), recursion, and abstract data types (stack and queue).</w:t>
      </w:r>
    </w:p>
    <w:p w14:paraId="15F80533">
      <w:r>
        <w:t>The marks for each question are shown in brackets [ ]. Total marks: 100.</w:t>
      </w:r>
    </w:p>
    <w:p w14:paraId="0BDB06FE">
      <w:r>
        <w:t>Write your answers in the answer boxes. For all programming questions, write Python code.</w:t>
      </w:r>
    </w:p>
    <w:p w14:paraId="09BDFF44"/>
    <w:p w14:paraId="7DC185AA">
      <w:r>
        <w:t>Question 1 - Time complexity and Big-O notation  (18 marks)</w:t>
      </w:r>
    </w:p>
    <w:p w14:paraId="5B9E76DE">
      <w:r>
        <w:t>(a) State the Big-O notation for the time complexity of each of the following:  [6]</w:t>
      </w:r>
    </w:p>
    <w:p w14:paraId="082BABCF">
      <w:r>
        <w:t xml:space="preserve">   (i) a linear search of an array of n elements</w:t>
      </w:r>
    </w:p>
    <w:p w14:paraId="1A755111">
      <w:r>
        <w:t xml:space="preserve">   (ii) a binary search of an array of n elements</w:t>
      </w:r>
    </w:p>
    <w:p w14:paraId="42A0BB63">
      <w:r>
        <w:t xml:space="preserve">   (iii) an insertion sort of n data items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655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67A1B0A">
            <w:pPr>
              <w:spacing w:line="240" w:lineRule="auto"/>
              <w:rPr>
                <w:rFonts w:hint="eastAsia" w:eastAsia="SimSun"/>
                <w:lang w:val="en-US" w:eastAsia="zh-CN"/>
              </w:rPr>
            </w:pPr>
            <w:r>
              <w:rPr>
                <w:rFonts w:hint="eastAsia" w:eastAsia="SimSun"/>
                <w:lang w:val="en-US" w:eastAsia="zh-CN"/>
              </w:rPr>
              <w:t>O(n)</w:t>
            </w:r>
          </w:p>
          <w:p w14:paraId="0E933B3B">
            <w:pPr>
              <w:spacing w:line="240" w:lineRule="auto"/>
              <w:rPr>
                <w:rFonts w:hint="default" w:eastAsia="SimSun"/>
                <w:lang w:val="en-US" w:eastAsia="zh-CN"/>
              </w:rPr>
            </w:pPr>
            <w:r>
              <w:rPr>
                <w:rFonts w:hint="eastAsia" w:eastAsia="SimSun"/>
                <w:lang w:val="en-US" w:eastAsia="zh-CN"/>
              </w:rPr>
              <w:t>O(log2n)敲不出来，以二为底n的对数</w:t>
            </w:r>
          </w:p>
          <w:p w14:paraId="3CDE9536">
            <w:pPr>
              <w:spacing w:line="240" w:lineRule="auto"/>
              <w:rPr>
                <w:rFonts w:hint="default" w:eastAsia="SimSun"/>
                <w:lang w:val="en-US" w:eastAsia="zh-CN"/>
              </w:rPr>
            </w:pPr>
            <w:r>
              <w:rPr>
                <w:rFonts w:hint="eastAsia" w:eastAsia="SimSun"/>
                <w:lang w:val="en-US" w:eastAsia="zh-CN"/>
              </w:rPr>
              <w:t>O(n^2)</w:t>
            </w:r>
          </w:p>
        </w:tc>
      </w:tr>
    </w:tbl>
    <w:p w14:paraId="2AD43C05"/>
    <w:p w14:paraId="36783614">
      <w:r>
        <w:t>(b) For each code segment below, state the time complexity in Big-O notation and give a reason.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E083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6B76343">
            <w:pPr>
              <w:spacing w:line="240" w:lineRule="auto"/>
            </w:pPr>
            <w:r>
              <w:rPr>
                <w:rFonts w:ascii="Courier New" w:hAnsi="Courier New"/>
                <w:sz w:val="19"/>
              </w:rPr>
              <w:t>for i in range(n):</w:t>
            </w:r>
          </w:p>
          <w:p w14:paraId="3815DEED">
            <w:pPr>
              <w:spacing w:line="240" w:lineRule="auto"/>
            </w:pPr>
            <w:r>
              <w:rPr>
                <w:rFonts w:ascii="Courier New" w:hAnsi="Courier New"/>
                <w:sz w:val="19"/>
              </w:rPr>
              <w:t xml:space="preserve">    print(i)</w:t>
            </w:r>
          </w:p>
        </w:tc>
      </w:tr>
    </w:tbl>
    <w:p w14:paraId="551D018F"/>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6C5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7E4D6CC">
            <w:pPr>
              <w:spacing w:line="240" w:lineRule="auto"/>
            </w:pPr>
            <w:r>
              <w:t>Write your answer here.  (i)</w:t>
            </w:r>
          </w:p>
          <w:p w14:paraId="694060DC">
            <w:pPr>
              <w:spacing w:line="240" w:lineRule="auto"/>
              <w:rPr>
                <w:rFonts w:hint="eastAsia" w:eastAsia="SimSun"/>
                <w:lang w:val="en-US" w:eastAsia="zh-CN"/>
              </w:rPr>
            </w:pPr>
            <w:r>
              <w:rPr>
                <w:rFonts w:hint="eastAsia" w:eastAsia="SimSun"/>
                <w:lang w:val="en-US" w:eastAsia="zh-CN"/>
              </w:rPr>
              <w:t>O(n)</w:t>
            </w:r>
          </w:p>
          <w:p w14:paraId="1E71F7AB">
            <w:pPr>
              <w:spacing w:line="240" w:lineRule="auto"/>
              <w:rPr>
                <w:rFonts w:hint="default" w:eastAsia="SimSun"/>
                <w:lang w:val="en-US" w:eastAsia="zh-CN"/>
              </w:rPr>
            </w:pPr>
            <w:r>
              <w:rPr>
                <w:rFonts w:hint="eastAsia" w:eastAsia="SimSun"/>
                <w:lang w:val="en-US" w:eastAsia="zh-CN"/>
              </w:rPr>
              <w:t>Iterate n times, so the operation time increase linearly when n increases</w:t>
            </w:r>
          </w:p>
        </w:tc>
      </w:tr>
    </w:tbl>
    <w:p w14:paraId="05B08760"/>
    <w:p w14:paraId="6CECC64F">
      <w:r>
        <w:t xml:space="preserve">   The remaining segments: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E30C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E1C4610">
            <w:pPr>
              <w:spacing w:line="240" w:lineRule="auto"/>
            </w:pPr>
            <w:r>
              <w:rPr>
                <w:rFonts w:ascii="Courier New" w:hAnsi="Courier New"/>
                <w:sz w:val="19"/>
              </w:rPr>
              <w:t>for i in range(n):</w:t>
            </w:r>
          </w:p>
          <w:p w14:paraId="22D20E73">
            <w:pPr>
              <w:spacing w:line="240" w:lineRule="auto"/>
            </w:pPr>
            <w:r>
              <w:rPr>
                <w:rFonts w:ascii="Courier New" w:hAnsi="Courier New"/>
                <w:sz w:val="19"/>
              </w:rPr>
              <w:t xml:space="preserve">    for j in range(n):</w:t>
            </w:r>
          </w:p>
          <w:p w14:paraId="55526BAD">
            <w:pPr>
              <w:spacing w:line="240" w:lineRule="auto"/>
            </w:pPr>
            <w:r>
              <w:rPr>
                <w:rFonts w:ascii="Courier New" w:hAnsi="Courier New"/>
                <w:sz w:val="19"/>
              </w:rPr>
              <w:t xml:space="preserve">        print(i, j)</w:t>
            </w:r>
          </w:p>
        </w:tc>
      </w:tr>
    </w:tbl>
    <w:p w14:paraId="3BC3AB9F"/>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9CC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316432CC">
            <w:pPr>
              <w:spacing w:line="240" w:lineRule="auto"/>
            </w:pPr>
            <w:r>
              <w:t>Write your answer here.  (ii)</w:t>
            </w:r>
          </w:p>
          <w:p w14:paraId="74D4782F">
            <w:pPr>
              <w:spacing w:line="240" w:lineRule="auto"/>
              <w:rPr>
                <w:rFonts w:hint="default" w:eastAsia="SimSun"/>
                <w:lang w:val="en-US" w:eastAsia="zh-CN"/>
              </w:rPr>
            </w:pPr>
            <w:r>
              <w:rPr>
                <w:rFonts w:hint="eastAsia" w:eastAsia="SimSun"/>
                <w:lang w:val="en-US" w:eastAsia="zh-CN"/>
              </w:rPr>
              <w:t>O(n^2),iterate n^2 times due to cascaded loop each iterates n times</w:t>
            </w:r>
          </w:p>
          <w:p w14:paraId="638839F3">
            <w:pPr>
              <w:spacing w:line="240" w:lineRule="auto"/>
              <w:rPr>
                <w:rFonts w:hint="default" w:eastAsia="SimSun"/>
                <w:lang w:val="en-US" w:eastAsia="zh-CN"/>
              </w:rPr>
            </w:pPr>
            <w:r>
              <w:rPr>
                <w:rFonts w:hint="eastAsia" w:eastAsia="SimSun"/>
                <w:lang w:val="en-US" w:eastAsia="zh-CN"/>
              </w:rPr>
              <w:t>The operation time increase quadratically when n increases</w:t>
            </w:r>
          </w:p>
        </w:tc>
      </w:tr>
    </w:tbl>
    <w:p w14:paraId="2EA60D87"/>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CA09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AFB0D0F">
            <w:pPr>
              <w:spacing w:line="240" w:lineRule="auto"/>
            </w:pPr>
            <w:r>
              <w:rPr>
                <w:rFonts w:ascii="Courier New" w:hAnsi="Courier New"/>
                <w:sz w:val="19"/>
              </w:rPr>
              <w:t>total = (1 + n) * n // 2</w:t>
            </w:r>
          </w:p>
        </w:tc>
      </w:tr>
    </w:tbl>
    <w:p w14:paraId="0328AA43"/>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F02C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581A2F69">
            <w:pPr>
              <w:spacing w:line="240" w:lineRule="auto"/>
            </w:pPr>
            <w:r>
              <w:t>Write your answer here.  (iii)</w:t>
            </w:r>
          </w:p>
          <w:p w14:paraId="0BCF85E4">
            <w:pPr>
              <w:spacing w:line="240" w:lineRule="auto"/>
              <w:rPr>
                <w:rFonts w:hint="eastAsia" w:eastAsia="SimSun"/>
                <w:lang w:val="en-US" w:eastAsia="zh-CN"/>
              </w:rPr>
            </w:pPr>
            <w:r>
              <w:rPr>
                <w:rFonts w:hint="eastAsia" w:eastAsia="SimSun"/>
                <w:lang w:val="en-US" w:eastAsia="zh-CN"/>
              </w:rPr>
              <w:t>O(1)</w:t>
            </w:r>
          </w:p>
          <w:p w14:paraId="40DA4D27">
            <w:pPr>
              <w:spacing w:line="240" w:lineRule="auto"/>
              <w:rPr>
                <w:rFonts w:hint="default" w:eastAsia="SimSun"/>
                <w:lang w:val="en-US" w:eastAsia="zh-CN"/>
              </w:rPr>
            </w:pPr>
            <w:r>
              <w:rPr>
                <w:rFonts w:hint="eastAsia" w:eastAsia="SimSun"/>
                <w:lang w:val="en-US" w:eastAsia="zh-CN"/>
              </w:rPr>
              <w:t>Operation time is constant no matter the value of n</w:t>
            </w:r>
          </w:p>
        </w:tc>
      </w:tr>
    </w:tbl>
    <w:p w14:paraId="143F8CBE"/>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B3F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276FB3E">
            <w:pPr>
              <w:spacing w:line="240" w:lineRule="auto"/>
            </w:pPr>
            <w:r>
              <w:rPr>
                <w:rFonts w:ascii="Courier New" w:hAnsi="Courier New"/>
                <w:sz w:val="19"/>
              </w:rPr>
              <w:t>while n &gt; 1:</w:t>
            </w:r>
          </w:p>
          <w:p w14:paraId="7E474287">
            <w:pPr>
              <w:spacing w:line="240" w:lineRule="auto"/>
            </w:pPr>
            <w:r>
              <w:rPr>
                <w:rFonts w:ascii="Courier New" w:hAnsi="Courier New"/>
                <w:sz w:val="19"/>
              </w:rPr>
              <w:t xml:space="preserve">    n = n // 2</w:t>
            </w:r>
          </w:p>
        </w:tc>
      </w:tr>
    </w:tbl>
    <w:p w14:paraId="77C993D7"/>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588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14925C8">
            <w:pPr>
              <w:spacing w:line="240" w:lineRule="auto"/>
            </w:pPr>
            <w:r>
              <w:t>Write your answer here.  (iv)</w:t>
            </w:r>
          </w:p>
          <w:p w14:paraId="52885F16">
            <w:pPr>
              <w:spacing w:line="240" w:lineRule="auto"/>
              <w:rPr>
                <w:rFonts w:hint="eastAsia" w:eastAsia="SimSun"/>
                <w:lang w:val="en-US" w:eastAsia="zh-CN"/>
              </w:rPr>
            </w:pPr>
            <w:r>
              <w:rPr>
                <w:rFonts w:hint="eastAsia" w:eastAsia="SimSun"/>
                <w:lang w:val="en-US" w:eastAsia="zh-CN"/>
              </w:rPr>
              <w:t>O(log2n)</w:t>
            </w:r>
          </w:p>
          <w:p w14:paraId="0E835562">
            <w:pPr>
              <w:spacing w:line="240" w:lineRule="auto"/>
              <w:rPr>
                <w:rFonts w:hint="default" w:eastAsia="SimSun"/>
                <w:lang w:val="en-US" w:eastAsia="zh-CN"/>
              </w:rPr>
            </w:pPr>
            <w:r>
              <w:rPr>
                <w:rFonts w:hint="eastAsia" w:eastAsia="SimSun"/>
                <w:lang w:val="en-US" w:eastAsia="zh-CN"/>
              </w:rPr>
              <w:t>Operation time increase logarithmically when n increases</w:t>
            </w:r>
          </w:p>
        </w:tc>
      </w:tr>
    </w:tbl>
    <w:p w14:paraId="1D26E5AA"/>
    <w:p w14:paraId="4D3F06AF">
      <w:r>
        <w:t>(c) Explain what the Big-O notation O(log n) means as it applies to a binary search.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68A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32C2FB1">
            <w:pPr>
              <w:spacing w:line="240" w:lineRule="auto"/>
            </w:pPr>
            <w:r>
              <w:t>Write your answer here.</w:t>
            </w:r>
          </w:p>
          <w:p w14:paraId="1D0634D9">
            <w:pPr>
              <w:spacing w:line="240" w:lineRule="auto"/>
              <w:rPr>
                <w:rFonts w:hint="eastAsia" w:eastAsia="SimSun"/>
                <w:lang w:val="en-US" w:eastAsia="zh-CN"/>
              </w:rPr>
            </w:pPr>
            <w:r>
              <w:rPr>
                <w:rFonts w:hint="eastAsia" w:eastAsia="SimSun"/>
                <w:lang w:val="en-US" w:eastAsia="zh-CN"/>
              </w:rPr>
              <w:t>O(log n)means operation time increase logarithmically when n increases.</w:t>
            </w:r>
          </w:p>
          <w:p w14:paraId="415554F8">
            <w:pPr>
              <w:spacing w:line="240" w:lineRule="auto"/>
              <w:rPr>
                <w:rFonts w:hint="default" w:eastAsia="SimSun"/>
                <w:lang w:val="en-US" w:eastAsia="zh-CN"/>
              </w:rPr>
            </w:pPr>
            <w:r>
              <w:rPr>
                <w:rFonts w:hint="eastAsia" w:eastAsia="SimSun"/>
                <w:lang w:val="en-US" w:eastAsia="zh-CN"/>
              </w:rPr>
              <w:t xml:space="preserve">It shows that the theroatical worst operation time. </w:t>
            </w:r>
          </w:p>
          <w:p w14:paraId="27B59B0A">
            <w:pPr>
              <w:spacing w:line="240" w:lineRule="auto"/>
            </w:pPr>
          </w:p>
        </w:tc>
      </w:tr>
    </w:tbl>
    <w:p w14:paraId="7701456B"/>
    <w:p w14:paraId="4EF83880"/>
    <w:p w14:paraId="0061A672">
      <w:r>
        <w:t>Question 2 - Binary search  (20 marks)</w:t>
      </w:r>
    </w:p>
    <w:p w14:paraId="46E7CBA5">
      <w:r>
        <w:t>(a) State one condition that must be true before a binary search can be used.  [2]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1C66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6B65D448">
            <w:pPr>
              <w:spacing w:line="240" w:lineRule="auto"/>
            </w:pPr>
            <w:r>
              <w:t>Write your answer here.</w:t>
            </w:r>
          </w:p>
          <w:p w14:paraId="6895154F">
            <w:pPr>
              <w:spacing w:line="240" w:lineRule="auto"/>
              <w:rPr>
                <w:rFonts w:hint="default" w:eastAsia="SimSun"/>
                <w:lang w:val="en-US" w:eastAsia="zh-CN"/>
              </w:rPr>
            </w:pPr>
            <w:r>
              <w:rPr>
                <w:rFonts w:hint="eastAsia" w:eastAsia="SimSun"/>
                <w:lang w:val="en-US" w:eastAsia="zh-CN"/>
              </w:rPr>
              <w:t>The array to be searched must follow either ascending order or descending order.</w:t>
            </w:r>
          </w:p>
        </w:tc>
      </w:tr>
    </w:tbl>
    <w:p w14:paraId="1360B164"/>
    <w:p w14:paraId="7ED3E127">
      <w:r>
        <w:t>(b) Write a Python function binary_search(data, key) that uses an iterative binary search. The function must return the index of key in data, or -1 if key is not present.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B2A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8277" w:type="dxa"/>
          </w:tcPr>
          <w:p w14:paraId="1837001E">
            <w:pPr>
              <w:spacing w:line="240" w:lineRule="auto"/>
              <w:rPr>
                <w:rFonts w:hint="default"/>
              </w:rPr>
            </w:pPr>
            <w:r>
              <w:rPr>
                <w:rFonts w:hint="default"/>
              </w:rPr>
              <w:t>def binary_search(data,key):</w:t>
            </w:r>
          </w:p>
          <w:p w14:paraId="7D1B546E">
            <w:pPr>
              <w:spacing w:line="240" w:lineRule="auto"/>
              <w:rPr>
                <w:rFonts w:hint="default"/>
              </w:rPr>
            </w:pPr>
            <w:r>
              <w:rPr>
                <w:rFonts w:hint="default"/>
              </w:rPr>
              <w:t xml:space="preserve">    global count</w:t>
            </w:r>
          </w:p>
          <w:p w14:paraId="0B3DC409">
            <w:pPr>
              <w:spacing w:line="240" w:lineRule="auto"/>
              <w:rPr>
                <w:rFonts w:hint="default"/>
              </w:rPr>
            </w:pPr>
            <w:r>
              <w:rPr>
                <w:rFonts w:hint="default"/>
              </w:rPr>
              <w:t xml:space="preserve">    low=0</w:t>
            </w:r>
          </w:p>
          <w:p w14:paraId="202B1F7C">
            <w:pPr>
              <w:spacing w:line="240" w:lineRule="auto"/>
              <w:rPr>
                <w:rFonts w:hint="default"/>
              </w:rPr>
            </w:pPr>
            <w:r>
              <w:rPr>
                <w:rFonts w:hint="default"/>
              </w:rPr>
              <w:t xml:space="preserve">    high=len(data)-1</w:t>
            </w:r>
          </w:p>
          <w:p w14:paraId="6916D846">
            <w:pPr>
              <w:spacing w:line="240" w:lineRule="auto"/>
              <w:rPr>
                <w:rFonts w:hint="default"/>
              </w:rPr>
            </w:pPr>
            <w:r>
              <w:rPr>
                <w:rFonts w:hint="default"/>
              </w:rPr>
              <w:t xml:space="preserve">    while low&lt;=high:</w:t>
            </w:r>
          </w:p>
          <w:p w14:paraId="6C12D15B">
            <w:pPr>
              <w:spacing w:line="240" w:lineRule="auto"/>
              <w:rPr>
                <w:rFonts w:hint="default"/>
              </w:rPr>
            </w:pPr>
            <w:r>
              <w:rPr>
                <w:rFonts w:hint="default"/>
              </w:rPr>
              <w:t xml:space="preserve">        mid_index=(low+high)//2</w:t>
            </w:r>
          </w:p>
          <w:p w14:paraId="14833790">
            <w:pPr>
              <w:spacing w:line="240" w:lineRule="auto"/>
              <w:rPr>
                <w:rFonts w:hint="default"/>
              </w:rPr>
            </w:pPr>
            <w:r>
              <w:rPr>
                <w:rFonts w:hint="default"/>
              </w:rPr>
              <w:t xml:space="preserve">        count=count+1</w:t>
            </w:r>
          </w:p>
          <w:p w14:paraId="27A842D7">
            <w:pPr>
              <w:spacing w:line="240" w:lineRule="auto"/>
              <w:rPr>
                <w:rFonts w:hint="default"/>
              </w:rPr>
            </w:pPr>
            <w:r>
              <w:rPr>
                <w:rFonts w:hint="default"/>
              </w:rPr>
              <w:t xml:space="preserve">        if data[mid_index]==key:</w:t>
            </w:r>
          </w:p>
          <w:p w14:paraId="5C6F5858">
            <w:pPr>
              <w:spacing w:line="240" w:lineRule="auto"/>
              <w:rPr>
                <w:rFonts w:hint="default"/>
              </w:rPr>
            </w:pPr>
            <w:r>
              <w:rPr>
                <w:rFonts w:hint="default"/>
              </w:rPr>
              <w:t xml:space="preserve">            return mid_index</w:t>
            </w:r>
          </w:p>
          <w:p w14:paraId="53DD24CB">
            <w:pPr>
              <w:spacing w:line="240" w:lineRule="auto"/>
              <w:rPr>
                <w:rFonts w:hint="default"/>
              </w:rPr>
            </w:pPr>
            <w:r>
              <w:rPr>
                <w:rFonts w:hint="default"/>
              </w:rPr>
              <w:t xml:space="preserve">        elif data[mid_index]&gt;key:</w:t>
            </w:r>
          </w:p>
          <w:p w14:paraId="42587C21">
            <w:pPr>
              <w:spacing w:line="240" w:lineRule="auto"/>
              <w:rPr>
                <w:rFonts w:hint="default"/>
              </w:rPr>
            </w:pPr>
            <w:r>
              <w:rPr>
                <w:rFonts w:hint="default"/>
              </w:rPr>
              <w:t xml:space="preserve">            high=mid_index-1</w:t>
            </w:r>
          </w:p>
          <w:p w14:paraId="1EA3C256">
            <w:pPr>
              <w:spacing w:line="240" w:lineRule="auto"/>
              <w:rPr>
                <w:rFonts w:hint="default"/>
              </w:rPr>
            </w:pPr>
            <w:r>
              <w:rPr>
                <w:rFonts w:hint="default"/>
              </w:rPr>
              <w:t xml:space="preserve">        else:</w:t>
            </w:r>
          </w:p>
          <w:p w14:paraId="08694BAD">
            <w:pPr>
              <w:spacing w:line="240" w:lineRule="auto"/>
              <w:rPr>
                <w:rFonts w:hint="default"/>
              </w:rPr>
            </w:pPr>
            <w:r>
              <w:rPr>
                <w:rFonts w:hint="default"/>
              </w:rPr>
              <w:t xml:space="preserve">            low=mid_index+1</w:t>
            </w:r>
          </w:p>
          <w:p w14:paraId="4031CC10">
            <w:pPr>
              <w:spacing w:line="240" w:lineRule="auto"/>
            </w:pPr>
            <w:r>
              <w:rPr>
                <w:rFonts w:hint="default"/>
              </w:rPr>
              <w:t xml:space="preserve">    return -1</w:t>
            </w:r>
          </w:p>
        </w:tc>
      </w:tr>
    </w:tbl>
    <w:p w14:paraId="4EDC77C9"/>
    <w:p w14:paraId="19CCDFEA">
      <w:r>
        <w:t>(c) The sorted list is data = [2, 5, 8, 12, 16, 23, 38, 45]. Perform binary_search(data, 16): state the mid indices visited and the number of comparisons. Then perform binary_search(data, 20): state the number of comparisons and the outcome.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0A5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614B52C">
            <w:pPr>
              <w:spacing w:line="240" w:lineRule="auto"/>
            </w:pPr>
            <w:r>
              <w:t>Write your working / answer here.</w:t>
            </w:r>
          </w:p>
          <w:p w14:paraId="347F1595">
            <w:pPr>
              <w:spacing w:line="240" w:lineRule="auto"/>
              <w:rPr>
                <w:rFonts w:hint="eastAsia" w:eastAsia="SimSun"/>
                <w:lang w:val="en-US" w:eastAsia="zh-CN"/>
              </w:rPr>
            </w:pPr>
            <w:r>
              <w:rPr>
                <w:rFonts w:hint="eastAsia" w:eastAsia="SimSun"/>
                <w:lang w:val="en-US" w:eastAsia="zh-CN"/>
              </w:rPr>
              <w:t>For binary_search(data,16), mid indices visited:3,5,4, number of comparisons:3</w:t>
            </w:r>
          </w:p>
          <w:p w14:paraId="09488821">
            <w:pPr>
              <w:spacing w:line="240" w:lineRule="auto"/>
              <w:rPr>
                <w:rFonts w:hint="default" w:eastAsia="SimSun"/>
                <w:lang w:val="en-US" w:eastAsia="zh-CN"/>
              </w:rPr>
            </w:pPr>
            <w:r>
              <w:rPr>
                <w:rFonts w:hint="eastAsia" w:eastAsia="SimSun"/>
                <w:lang w:val="en-US" w:eastAsia="zh-CN"/>
              </w:rPr>
              <w:t>For binary_search(data,20), mid indices visited:3,5,4, number of comparisons:3 not found answer is -1</w:t>
            </w:r>
          </w:p>
        </w:tc>
      </w:tr>
    </w:tbl>
    <w:p w14:paraId="583C8CD1"/>
    <w:p w14:paraId="6100C223"/>
    <w:p w14:paraId="645D08C5">
      <w:r>
        <w:t>Question 3 - Insertion sort  (20 marks)</w:t>
      </w:r>
    </w:p>
    <w:p w14:paraId="721F55EB">
      <w:r>
        <w:t>(a) Describe, in your own words, how an insertion sort is performed.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C280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FDC2F95">
            <w:pPr>
              <w:spacing w:line="240" w:lineRule="auto"/>
            </w:pPr>
            <w:r>
              <w:t>Write your answer here.</w:t>
            </w:r>
          </w:p>
          <w:p w14:paraId="569AFDF1">
            <w:pPr>
              <w:spacing w:line="240" w:lineRule="auto"/>
              <w:rPr>
                <w:rFonts w:hint="eastAsia" w:eastAsia="SimSun"/>
                <w:lang w:val="en-US" w:eastAsia="zh-CN"/>
              </w:rPr>
            </w:pPr>
            <w:r>
              <w:rPr>
                <w:rFonts w:hint="eastAsia" w:eastAsia="SimSun"/>
                <w:lang w:val="en-US" w:eastAsia="zh-CN"/>
              </w:rPr>
              <w:t>Insertion sort contains two cascaded loops</w:t>
            </w:r>
          </w:p>
          <w:p w14:paraId="6B579AC6">
            <w:pPr>
              <w:spacing w:line="240" w:lineRule="auto"/>
              <w:rPr>
                <w:rFonts w:hint="eastAsia" w:eastAsia="SimSun"/>
                <w:lang w:val="en-US" w:eastAsia="zh-CN"/>
              </w:rPr>
            </w:pPr>
            <w:r>
              <w:rPr>
                <w:rFonts w:hint="eastAsia" w:eastAsia="SimSun"/>
                <w:lang w:val="en-US" w:eastAsia="zh-CN"/>
              </w:rPr>
              <w:t>In the outside loop, its index loop through the whole array</w:t>
            </w:r>
          </w:p>
          <w:p w14:paraId="34208664">
            <w:pPr>
              <w:spacing w:line="240" w:lineRule="auto"/>
              <w:rPr>
                <w:rFonts w:hint="eastAsia" w:eastAsia="SimSun"/>
                <w:lang w:val="en-US" w:eastAsia="zh-CN"/>
              </w:rPr>
            </w:pPr>
          </w:p>
          <w:p w14:paraId="555F8BC6">
            <w:pPr>
              <w:spacing w:line="240" w:lineRule="auto"/>
              <w:rPr>
                <w:rFonts w:hint="default" w:eastAsia="SimSun"/>
                <w:lang w:val="en-US" w:eastAsia="zh-CN"/>
              </w:rPr>
            </w:pPr>
            <w:r>
              <w:rPr>
                <w:rFonts w:hint="eastAsia" w:eastAsia="SimSun"/>
                <w:lang w:val="en-US" w:eastAsia="zh-CN"/>
              </w:rPr>
              <w:t>In the inside loop, the index of outside loop is always pointed to the element that requires insertion to the correct space. The index of inside loop loops backwards and continually comparing elements to ensure that the element pointed by the outside loop index is inserted into the correct position</w:t>
            </w:r>
          </w:p>
        </w:tc>
      </w:tr>
    </w:tbl>
    <w:p w14:paraId="13B45DEB"/>
    <w:p w14:paraId="2C191E61">
      <w:r>
        <w:t>(b) Write a Python function insertion_sort(values) that takes each element of the list and inserts it into the correct position in the already-ordered part of the list.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AD12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277" w:type="dxa"/>
          </w:tcPr>
          <w:p w14:paraId="205207C7">
            <w:pPr>
              <w:spacing w:line="240" w:lineRule="auto"/>
            </w:pPr>
            <w:r>
              <w:t>Copy and paste your code here.</w:t>
            </w:r>
          </w:p>
          <w:p w14:paraId="650031A7">
            <w:pPr>
              <w:spacing w:line="240" w:lineRule="auto"/>
              <w:rPr>
                <w:rFonts w:hint="default"/>
              </w:rPr>
            </w:pPr>
            <w:r>
              <w:rPr>
                <w:rFonts w:hint="default"/>
              </w:rPr>
              <w:t>def insertion_sort(values):</w:t>
            </w:r>
          </w:p>
          <w:p w14:paraId="59BFED90">
            <w:pPr>
              <w:spacing w:line="240" w:lineRule="auto"/>
              <w:rPr>
                <w:rFonts w:hint="default"/>
              </w:rPr>
            </w:pPr>
            <w:r>
              <w:rPr>
                <w:rFonts w:hint="default"/>
              </w:rPr>
              <w:t xml:space="preserve">    for i in range(len(values)):</w:t>
            </w:r>
          </w:p>
          <w:p w14:paraId="75D6FF45">
            <w:pPr>
              <w:spacing w:line="240" w:lineRule="auto"/>
              <w:rPr>
                <w:rFonts w:hint="default"/>
              </w:rPr>
            </w:pPr>
            <w:r>
              <w:rPr>
                <w:rFonts w:hint="default"/>
              </w:rPr>
              <w:t xml:space="preserve">        temp=values[i]</w:t>
            </w:r>
          </w:p>
          <w:p w14:paraId="31403B94">
            <w:pPr>
              <w:spacing w:line="240" w:lineRule="auto"/>
              <w:rPr>
                <w:rFonts w:hint="default"/>
              </w:rPr>
            </w:pPr>
            <w:r>
              <w:rPr>
                <w:rFonts w:hint="default"/>
              </w:rPr>
              <w:t xml:space="preserve">        index=i-1</w:t>
            </w:r>
          </w:p>
          <w:p w14:paraId="68E9A8A7">
            <w:pPr>
              <w:spacing w:line="240" w:lineRule="auto"/>
              <w:rPr>
                <w:rFonts w:hint="default"/>
              </w:rPr>
            </w:pPr>
            <w:r>
              <w:rPr>
                <w:rFonts w:hint="default"/>
              </w:rPr>
              <w:t xml:space="preserve">        while values[index]&gt;temp:</w:t>
            </w:r>
          </w:p>
          <w:p w14:paraId="615696E1">
            <w:pPr>
              <w:spacing w:line="240" w:lineRule="auto"/>
              <w:rPr>
                <w:rFonts w:hint="default"/>
              </w:rPr>
            </w:pPr>
            <w:r>
              <w:rPr>
                <w:rFonts w:hint="default"/>
              </w:rPr>
              <w:t xml:space="preserve">            values[index+1]=values[index]</w:t>
            </w:r>
          </w:p>
          <w:p w14:paraId="3AD7CCB3">
            <w:pPr>
              <w:spacing w:line="240" w:lineRule="auto"/>
              <w:rPr>
                <w:rFonts w:hint="default"/>
              </w:rPr>
            </w:pPr>
            <w:r>
              <w:rPr>
                <w:rFonts w:hint="default"/>
              </w:rPr>
              <w:t xml:space="preserve">            index=index-1</w:t>
            </w:r>
          </w:p>
          <w:p w14:paraId="7D5AA134">
            <w:pPr>
              <w:spacing w:line="240" w:lineRule="auto"/>
              <w:rPr>
                <w:rFonts w:hint="default"/>
              </w:rPr>
            </w:pPr>
            <w:r>
              <w:rPr>
                <w:rFonts w:hint="default"/>
              </w:rPr>
              <w:t xml:space="preserve">        values[index+1]=temp</w:t>
            </w:r>
          </w:p>
          <w:p w14:paraId="67765FAE">
            <w:pPr>
              <w:spacing w:line="240" w:lineRule="auto"/>
              <w:rPr>
                <w:rFonts w:hint="default"/>
              </w:rPr>
            </w:pPr>
            <w:r>
              <w:rPr>
                <w:rFonts w:hint="default"/>
              </w:rPr>
              <w:t xml:space="preserve">    return values</w:t>
            </w:r>
          </w:p>
          <w:p w14:paraId="411ED5CD">
            <w:pPr>
              <w:spacing w:line="240" w:lineRule="auto"/>
            </w:pPr>
            <w:bookmarkStart w:id="0" w:name="_GoBack"/>
            <w:bookmarkEnd w:id="0"/>
          </w:p>
        </w:tc>
      </w:tr>
    </w:tbl>
    <w:p w14:paraId="3BB26608"/>
    <w:p w14:paraId="69B76F0E">
      <w:r>
        <w:t>(c) State the best-case and worst-case time complexity of an insertion sort, and the initial order of the data that produces each.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09A0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399846F">
            <w:pPr>
              <w:spacing w:line="240" w:lineRule="auto"/>
            </w:pPr>
            <w:r>
              <w:t>Write your answer here.</w:t>
            </w:r>
          </w:p>
          <w:p w14:paraId="6DD053DB">
            <w:pPr>
              <w:spacing w:line="240" w:lineRule="auto"/>
              <w:rPr>
                <w:rFonts w:hint="default" w:eastAsia="SimSun"/>
                <w:lang w:val="en-US" w:eastAsia="zh-CN"/>
              </w:rPr>
            </w:pPr>
            <w:r>
              <w:rPr>
                <w:rFonts w:hint="eastAsia" w:eastAsia="SimSun"/>
                <w:lang w:val="en-US" w:eastAsia="zh-CN"/>
              </w:rPr>
              <w:t xml:space="preserve">Best case O(n): </w:t>
            </w:r>
          </w:p>
          <w:p w14:paraId="23B52FDB">
            <w:pPr>
              <w:spacing w:line="240" w:lineRule="auto"/>
              <w:rPr>
                <w:rFonts w:hint="default" w:eastAsia="SimSun"/>
                <w:lang w:val="en-US" w:eastAsia="zh-CN"/>
              </w:rPr>
            </w:pPr>
            <w:r>
              <w:rPr>
                <w:rFonts w:hint="eastAsia" w:eastAsia="SimSun"/>
                <w:lang w:val="en-US" w:eastAsia="zh-CN"/>
              </w:rPr>
              <w:t>Worst case O(n^2):</w:t>
            </w:r>
          </w:p>
        </w:tc>
      </w:tr>
    </w:tbl>
    <w:p w14:paraId="4F4893A2"/>
    <w:p w14:paraId="2D2D4C27"/>
    <w:p w14:paraId="22FDA1E7">
      <w:r>
        <w:t>Question 4 - Recursion (challenging)  (24 marks)</w:t>
      </w:r>
    </w:p>
    <w:p w14:paraId="5570756D">
      <w:r>
        <w:t>(a) The function below computes a Fibonacci number.  [10]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102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D628669">
            <w:pPr>
              <w:spacing w:line="240" w:lineRule="auto"/>
            </w:pPr>
            <w:r>
              <w:rPr>
                <w:rFonts w:ascii="Courier New" w:hAnsi="Courier New"/>
                <w:sz w:val="19"/>
              </w:rPr>
              <w:t>FUNCTION fib(n : INTEGER) RETURNS INTEGER</w:t>
            </w:r>
          </w:p>
          <w:p w14:paraId="156FF3A6">
            <w:pPr>
              <w:spacing w:line="240" w:lineRule="auto"/>
            </w:pPr>
            <w:r>
              <w:rPr>
                <w:rFonts w:ascii="Courier New" w:hAnsi="Courier New"/>
                <w:sz w:val="19"/>
              </w:rPr>
              <w:t xml:space="preserve">    IF n &lt;= 1 THEN</w:t>
            </w:r>
          </w:p>
          <w:p w14:paraId="10B4EFAC">
            <w:pPr>
              <w:spacing w:line="240" w:lineRule="auto"/>
            </w:pPr>
            <w:r>
              <w:rPr>
                <w:rFonts w:ascii="Courier New" w:hAnsi="Courier New"/>
                <w:sz w:val="19"/>
              </w:rPr>
              <w:t xml:space="preserve">        RETURN 1</w:t>
            </w:r>
          </w:p>
          <w:p w14:paraId="5FA62A7C">
            <w:pPr>
              <w:spacing w:line="240" w:lineRule="auto"/>
            </w:pPr>
            <w:r>
              <w:rPr>
                <w:rFonts w:ascii="Courier New" w:hAnsi="Courier New"/>
                <w:sz w:val="19"/>
              </w:rPr>
              <w:t xml:space="preserve">    ELSE</w:t>
            </w:r>
          </w:p>
          <w:p w14:paraId="6015F4A7">
            <w:pPr>
              <w:spacing w:line="240" w:lineRule="auto"/>
            </w:pPr>
            <w:r>
              <w:rPr>
                <w:rFonts w:ascii="Courier New" w:hAnsi="Courier New"/>
                <w:sz w:val="19"/>
              </w:rPr>
              <w:t xml:space="preserve">        RETURN fib(n - 1) + fib(n - 2)</w:t>
            </w:r>
          </w:p>
          <w:p w14:paraId="7338DF0D">
            <w:pPr>
              <w:spacing w:line="240" w:lineRule="auto"/>
            </w:pPr>
            <w:r>
              <w:rPr>
                <w:rFonts w:ascii="Courier New" w:hAnsi="Courier New"/>
                <w:sz w:val="19"/>
              </w:rPr>
              <w:t xml:space="preserve">    ENDIF</w:t>
            </w:r>
          </w:p>
          <w:p w14:paraId="06AB3439">
            <w:pPr>
              <w:spacing w:line="240" w:lineRule="auto"/>
            </w:pPr>
            <w:r>
              <w:rPr>
                <w:rFonts w:ascii="Courier New" w:hAnsi="Courier New"/>
                <w:sz w:val="19"/>
              </w:rPr>
              <w:t>ENDFUNCTION</w:t>
            </w:r>
          </w:p>
        </w:tc>
      </w:tr>
    </w:tbl>
    <w:p w14:paraId="05824ED1"/>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1C924971">
        <w:tblPrEx>
          <w:tblCellMar>
            <w:top w:w="0" w:type="dxa"/>
            <w:left w:w="108" w:type="dxa"/>
            <w:bottom w:w="0" w:type="dxa"/>
            <w:right w:w="108" w:type="dxa"/>
          </w:tblCellMar>
        </w:tblPrEx>
        <w:tc>
          <w:tcPr>
            <w:tcW w:w="2771" w:type="dxa"/>
          </w:tcPr>
          <w:p w14:paraId="007B388B">
            <w:pPr>
              <w:spacing w:line="240" w:lineRule="auto"/>
            </w:pPr>
            <w:r>
              <w:t>Call</w:t>
            </w:r>
          </w:p>
        </w:tc>
        <w:tc>
          <w:tcPr>
            <w:tcW w:w="2771" w:type="dxa"/>
          </w:tcPr>
          <w:p w14:paraId="34AF2FA1">
            <w:pPr>
              <w:spacing w:line="240" w:lineRule="auto"/>
            </w:pPr>
            <w:r>
              <w:t>n</w:t>
            </w:r>
          </w:p>
        </w:tc>
        <w:tc>
          <w:tcPr>
            <w:tcW w:w="2771" w:type="dxa"/>
          </w:tcPr>
          <w:p w14:paraId="52D82EE8">
            <w:pPr>
              <w:spacing w:line="240" w:lineRule="auto"/>
            </w:pPr>
            <w:r>
              <w:t>Return value</w:t>
            </w:r>
          </w:p>
        </w:tc>
      </w:tr>
      <w:tr w14:paraId="0011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6D20AD7A">
            <w:pPr>
              <w:spacing w:line="240" w:lineRule="auto"/>
              <w:rPr>
                <w:rFonts w:hint="eastAsia" w:eastAsia="SimSun"/>
                <w:lang w:val="en-US" w:eastAsia="zh-CN"/>
              </w:rPr>
            </w:pPr>
            <w:r>
              <w:rPr>
                <w:rFonts w:hint="eastAsia" w:eastAsia="SimSun"/>
                <w:lang w:val="en-US" w:eastAsia="zh-CN"/>
              </w:rPr>
              <w:t>1</w:t>
            </w:r>
          </w:p>
        </w:tc>
        <w:tc>
          <w:tcPr>
            <w:tcW w:w="2771" w:type="dxa"/>
          </w:tcPr>
          <w:p w14:paraId="1FBC01D7">
            <w:pPr>
              <w:spacing w:line="240" w:lineRule="auto"/>
              <w:rPr>
                <w:rFonts w:hint="default" w:eastAsia="SimSun"/>
                <w:lang w:val="en-US" w:eastAsia="zh-CN"/>
              </w:rPr>
            </w:pPr>
            <w:r>
              <w:rPr>
                <w:rFonts w:hint="eastAsia" w:eastAsia="SimSun"/>
                <w:lang w:val="en-US" w:eastAsia="zh-CN"/>
              </w:rPr>
              <w:t>3</w:t>
            </w:r>
          </w:p>
        </w:tc>
        <w:tc>
          <w:tcPr>
            <w:tcW w:w="2771" w:type="dxa"/>
          </w:tcPr>
          <w:p w14:paraId="37C5BB89">
            <w:pPr>
              <w:spacing w:line="240" w:lineRule="auto"/>
              <w:rPr>
                <w:rFonts w:hint="default" w:eastAsia="SimSun"/>
                <w:lang w:val="en-US" w:eastAsia="zh-CN"/>
              </w:rPr>
            </w:pPr>
            <w:r>
              <w:rPr>
                <w:rFonts w:hint="eastAsia" w:eastAsia="SimSun"/>
                <w:lang w:val="en-US" w:eastAsia="zh-CN"/>
              </w:rPr>
              <w:t>3</w:t>
            </w:r>
          </w:p>
        </w:tc>
      </w:tr>
      <w:tr w14:paraId="0930F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1EF8FD86">
            <w:pPr>
              <w:spacing w:line="240" w:lineRule="auto"/>
              <w:rPr>
                <w:rFonts w:hint="eastAsia" w:eastAsia="SimSun"/>
                <w:lang w:val="en-US" w:eastAsia="zh-CN"/>
              </w:rPr>
            </w:pPr>
            <w:r>
              <w:rPr>
                <w:rFonts w:hint="eastAsia" w:eastAsia="SimSun"/>
                <w:lang w:val="en-US" w:eastAsia="zh-CN"/>
              </w:rPr>
              <w:t>2</w:t>
            </w:r>
          </w:p>
        </w:tc>
        <w:tc>
          <w:tcPr>
            <w:tcW w:w="2771" w:type="dxa"/>
          </w:tcPr>
          <w:p w14:paraId="55D40735">
            <w:pPr>
              <w:spacing w:line="240" w:lineRule="auto"/>
              <w:rPr>
                <w:rFonts w:hint="default" w:eastAsia="SimSun"/>
                <w:lang w:val="en-US" w:eastAsia="zh-CN"/>
              </w:rPr>
            </w:pPr>
            <w:r>
              <w:rPr>
                <w:rFonts w:hint="eastAsia" w:eastAsia="SimSun"/>
                <w:lang w:val="en-US" w:eastAsia="zh-CN"/>
              </w:rPr>
              <w:t>2</w:t>
            </w:r>
          </w:p>
        </w:tc>
        <w:tc>
          <w:tcPr>
            <w:tcW w:w="2771" w:type="dxa"/>
          </w:tcPr>
          <w:p w14:paraId="2C7DBD22">
            <w:pPr>
              <w:spacing w:line="240" w:lineRule="auto"/>
              <w:rPr>
                <w:rFonts w:hint="eastAsia" w:eastAsia="SimSun"/>
                <w:lang w:val="en-US" w:eastAsia="zh-CN"/>
              </w:rPr>
            </w:pPr>
            <w:r>
              <w:rPr>
                <w:rFonts w:hint="eastAsia" w:eastAsia="SimSun"/>
                <w:lang w:val="en-US" w:eastAsia="zh-CN"/>
              </w:rPr>
              <w:t>2</w:t>
            </w:r>
          </w:p>
        </w:tc>
      </w:tr>
      <w:tr w14:paraId="144A6E3D">
        <w:tblPrEx>
          <w:tblCellMar>
            <w:top w:w="0" w:type="dxa"/>
            <w:left w:w="108" w:type="dxa"/>
            <w:bottom w:w="0" w:type="dxa"/>
            <w:right w:w="108" w:type="dxa"/>
          </w:tblCellMar>
        </w:tblPrEx>
        <w:tc>
          <w:tcPr>
            <w:tcW w:w="2771" w:type="dxa"/>
          </w:tcPr>
          <w:p w14:paraId="0441C769">
            <w:pPr>
              <w:spacing w:line="240" w:lineRule="auto"/>
              <w:rPr>
                <w:rFonts w:hint="eastAsia" w:eastAsia="SimSun"/>
                <w:lang w:val="en-US" w:eastAsia="zh-CN"/>
              </w:rPr>
            </w:pPr>
            <w:r>
              <w:rPr>
                <w:rFonts w:hint="eastAsia" w:eastAsia="SimSun"/>
                <w:lang w:val="en-US" w:eastAsia="zh-CN"/>
              </w:rPr>
              <w:t>3</w:t>
            </w:r>
          </w:p>
        </w:tc>
        <w:tc>
          <w:tcPr>
            <w:tcW w:w="2771" w:type="dxa"/>
          </w:tcPr>
          <w:p w14:paraId="54DD97EF">
            <w:pPr>
              <w:spacing w:line="240" w:lineRule="auto"/>
              <w:rPr>
                <w:rFonts w:hint="default" w:eastAsia="SimSun"/>
                <w:lang w:val="en-US" w:eastAsia="zh-CN"/>
              </w:rPr>
            </w:pPr>
            <w:r>
              <w:rPr>
                <w:rFonts w:hint="eastAsia" w:eastAsia="SimSun"/>
                <w:lang w:val="en-US" w:eastAsia="zh-CN"/>
              </w:rPr>
              <w:t>1</w:t>
            </w:r>
          </w:p>
        </w:tc>
        <w:tc>
          <w:tcPr>
            <w:tcW w:w="2771" w:type="dxa"/>
          </w:tcPr>
          <w:p w14:paraId="3DC6E1D7">
            <w:pPr>
              <w:spacing w:line="240" w:lineRule="auto"/>
              <w:rPr>
                <w:rFonts w:hint="eastAsia" w:eastAsia="SimSun"/>
                <w:lang w:val="en-US" w:eastAsia="zh-CN"/>
              </w:rPr>
            </w:pPr>
            <w:r>
              <w:rPr>
                <w:rFonts w:hint="eastAsia" w:eastAsia="SimSun"/>
                <w:lang w:val="en-US" w:eastAsia="zh-CN"/>
              </w:rPr>
              <w:t>1</w:t>
            </w:r>
          </w:p>
        </w:tc>
      </w:tr>
      <w:tr w14:paraId="5A54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58E711F7">
            <w:pPr>
              <w:spacing w:line="240" w:lineRule="auto"/>
              <w:rPr>
                <w:rFonts w:hint="eastAsia" w:eastAsia="SimSun"/>
                <w:lang w:val="en-US" w:eastAsia="zh-CN"/>
              </w:rPr>
            </w:pPr>
            <w:r>
              <w:rPr>
                <w:rFonts w:hint="eastAsia" w:eastAsia="SimSun"/>
                <w:lang w:val="en-US" w:eastAsia="zh-CN"/>
              </w:rPr>
              <w:t>4</w:t>
            </w:r>
          </w:p>
        </w:tc>
        <w:tc>
          <w:tcPr>
            <w:tcW w:w="2771" w:type="dxa"/>
          </w:tcPr>
          <w:p w14:paraId="1897023B">
            <w:pPr>
              <w:spacing w:line="240" w:lineRule="auto"/>
              <w:rPr>
                <w:rFonts w:hint="default" w:eastAsia="SimSun"/>
                <w:lang w:val="en-US" w:eastAsia="zh-CN"/>
              </w:rPr>
            </w:pPr>
            <w:r>
              <w:rPr>
                <w:rFonts w:hint="eastAsia" w:eastAsia="SimSun"/>
                <w:lang w:val="en-US" w:eastAsia="zh-CN"/>
              </w:rPr>
              <w:t>1</w:t>
            </w:r>
          </w:p>
        </w:tc>
        <w:tc>
          <w:tcPr>
            <w:tcW w:w="2771" w:type="dxa"/>
          </w:tcPr>
          <w:p w14:paraId="31DC899E">
            <w:pPr>
              <w:spacing w:line="240" w:lineRule="auto"/>
              <w:rPr>
                <w:rFonts w:hint="eastAsia" w:eastAsia="SimSun"/>
                <w:lang w:val="en-US" w:eastAsia="zh-CN"/>
              </w:rPr>
            </w:pPr>
            <w:r>
              <w:rPr>
                <w:rFonts w:hint="eastAsia" w:eastAsia="SimSun"/>
                <w:lang w:val="en-US" w:eastAsia="zh-CN"/>
              </w:rPr>
              <w:t>1</w:t>
            </w:r>
          </w:p>
        </w:tc>
      </w:tr>
      <w:tr w14:paraId="2AAF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7B77FB1">
            <w:pPr>
              <w:spacing w:line="240" w:lineRule="auto"/>
              <w:rPr>
                <w:rFonts w:hint="eastAsia" w:eastAsia="SimSun"/>
                <w:lang w:val="en-US" w:eastAsia="zh-CN"/>
              </w:rPr>
            </w:pPr>
            <w:r>
              <w:rPr>
                <w:rFonts w:hint="eastAsia" w:eastAsia="SimSun"/>
                <w:lang w:val="en-US" w:eastAsia="zh-CN"/>
              </w:rPr>
              <w:t>5</w:t>
            </w:r>
          </w:p>
        </w:tc>
        <w:tc>
          <w:tcPr>
            <w:tcW w:w="2771" w:type="dxa"/>
          </w:tcPr>
          <w:p w14:paraId="42038A00">
            <w:pPr>
              <w:spacing w:line="240" w:lineRule="auto"/>
              <w:rPr>
                <w:rFonts w:hint="default" w:eastAsia="SimSun"/>
                <w:lang w:val="en-US" w:eastAsia="zh-CN"/>
              </w:rPr>
            </w:pPr>
            <w:r>
              <w:rPr>
                <w:rFonts w:hint="eastAsia" w:eastAsia="SimSun"/>
                <w:lang w:val="en-US" w:eastAsia="zh-CN"/>
              </w:rPr>
              <w:t>0</w:t>
            </w:r>
          </w:p>
        </w:tc>
        <w:tc>
          <w:tcPr>
            <w:tcW w:w="2771" w:type="dxa"/>
          </w:tcPr>
          <w:p w14:paraId="3C763A00">
            <w:pPr>
              <w:spacing w:line="240" w:lineRule="auto"/>
              <w:rPr>
                <w:rFonts w:hint="eastAsia" w:eastAsia="SimSun"/>
                <w:lang w:val="en-US" w:eastAsia="zh-CN"/>
              </w:rPr>
            </w:pPr>
            <w:r>
              <w:rPr>
                <w:rFonts w:hint="eastAsia" w:eastAsia="SimSun"/>
                <w:lang w:val="en-US" w:eastAsia="zh-CN"/>
              </w:rPr>
              <w:t>1</w:t>
            </w:r>
          </w:p>
        </w:tc>
      </w:tr>
    </w:tbl>
    <w:p w14:paraId="7AF512FE"/>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9DF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0D07CE1">
            <w:pPr>
              <w:spacing w:line="240" w:lineRule="auto"/>
            </w:pPr>
            <w:r>
              <w:t>Complete the trace table below. Show each function call and its return value.</w:t>
            </w:r>
          </w:p>
          <w:p w14:paraId="460F85F9">
            <w:pPr>
              <w:spacing w:line="240" w:lineRule="auto"/>
              <w:rPr>
                <w:rFonts w:hint="default" w:eastAsia="SimSun"/>
                <w:lang w:val="en-US" w:eastAsia="zh-CN"/>
              </w:rPr>
            </w:pPr>
            <w:r>
              <w:rPr>
                <w:rFonts w:hint="eastAsia" w:eastAsia="SimSun"/>
                <w:lang w:val="en-US" w:eastAsia="zh-CN"/>
              </w:rPr>
              <w:t>No initially value given, choose 3 as example?</w:t>
            </w:r>
          </w:p>
        </w:tc>
      </w:tr>
    </w:tbl>
    <w:p w14:paraId="1EA9E0ED"/>
    <w:p w14:paraId="74AE2215">
      <w:r>
        <w:t>(b) Explain why this recursive version is very inefficient for large values of n.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4916731">
        <w:tblPrEx>
          <w:tblCellMar>
            <w:top w:w="0" w:type="dxa"/>
            <w:left w:w="108" w:type="dxa"/>
            <w:bottom w:w="0" w:type="dxa"/>
            <w:right w:w="108" w:type="dxa"/>
          </w:tblCellMar>
        </w:tblPrEx>
        <w:tc>
          <w:tcPr>
            <w:tcW w:w="8277" w:type="dxa"/>
          </w:tcPr>
          <w:p w14:paraId="3574A114">
            <w:pPr>
              <w:spacing w:line="240" w:lineRule="auto"/>
            </w:pPr>
            <w:r>
              <w:t>Write your answer here.</w:t>
            </w:r>
          </w:p>
          <w:p w14:paraId="7ACA2E26">
            <w:pPr>
              <w:spacing w:line="240" w:lineRule="auto"/>
              <w:rPr>
                <w:rFonts w:hint="default" w:eastAsia="SimSun"/>
                <w:lang w:val="en-US" w:eastAsia="zh-CN"/>
              </w:rPr>
            </w:pPr>
            <w:r>
              <w:rPr>
                <w:rFonts w:hint="eastAsia" w:eastAsia="SimSun"/>
                <w:lang w:val="en-US" w:eastAsia="zh-CN"/>
              </w:rPr>
              <w:t>Its time complexity is O(2^n) which means the worst theoretically operation time increases exponentially as the value of n increases.</w:t>
            </w:r>
          </w:p>
        </w:tc>
      </w:tr>
    </w:tbl>
    <w:p w14:paraId="07E9905E"/>
    <w:p w14:paraId="27997DF4">
      <w:r>
        <w:t>(c) Write an iterative version of the function, or describe (with a short code idea) how memoisation would improve it.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3468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76C1969">
            <w:pPr>
              <w:spacing w:line="240" w:lineRule="auto"/>
            </w:pPr>
            <w:r>
              <w:t>Copy and paste your code here.</w:t>
            </w:r>
          </w:p>
          <w:p w14:paraId="5D6BDCD2">
            <w:pPr>
              <w:spacing w:line="240" w:lineRule="auto"/>
              <w:rPr>
                <w:rFonts w:hint="default"/>
              </w:rPr>
            </w:pPr>
            <w:r>
              <w:rPr>
                <w:rFonts w:hint="default"/>
              </w:rPr>
              <w:t>a=[0]*100</w:t>
            </w:r>
          </w:p>
          <w:p w14:paraId="3704C2E7">
            <w:pPr>
              <w:spacing w:line="240" w:lineRule="auto"/>
              <w:rPr>
                <w:rFonts w:hint="default"/>
              </w:rPr>
            </w:pPr>
            <w:r>
              <w:rPr>
                <w:rFonts w:hint="default"/>
              </w:rPr>
              <w:t>a[0]=1</w:t>
            </w:r>
          </w:p>
          <w:p w14:paraId="3CAD62E0">
            <w:pPr>
              <w:spacing w:line="240" w:lineRule="auto"/>
              <w:rPr>
                <w:rFonts w:hint="default"/>
              </w:rPr>
            </w:pPr>
            <w:r>
              <w:rPr>
                <w:rFonts w:hint="default"/>
              </w:rPr>
              <w:t>a[1]=1</w:t>
            </w:r>
          </w:p>
          <w:p w14:paraId="4C944145">
            <w:pPr>
              <w:spacing w:line="240" w:lineRule="auto"/>
              <w:rPr>
                <w:rFonts w:hint="default"/>
              </w:rPr>
            </w:pPr>
            <w:r>
              <w:rPr>
                <w:rFonts w:hint="default"/>
              </w:rPr>
              <w:t>n=int(input())</w:t>
            </w:r>
          </w:p>
          <w:p w14:paraId="11FFCAE3">
            <w:pPr>
              <w:spacing w:line="240" w:lineRule="auto"/>
              <w:rPr>
                <w:rFonts w:hint="default"/>
              </w:rPr>
            </w:pPr>
            <w:r>
              <w:rPr>
                <w:rFonts w:hint="default"/>
              </w:rPr>
              <w:t>for i in range(2,n):</w:t>
            </w:r>
          </w:p>
          <w:p w14:paraId="3B843FF2">
            <w:pPr>
              <w:spacing w:line="240" w:lineRule="auto"/>
              <w:rPr>
                <w:rFonts w:hint="default"/>
              </w:rPr>
            </w:pPr>
            <w:r>
              <w:rPr>
                <w:rFonts w:hint="default"/>
              </w:rPr>
              <w:t xml:space="preserve">    a[i]=a[i-1]+a[i-2]</w:t>
            </w:r>
          </w:p>
          <w:p w14:paraId="6E3341C1">
            <w:pPr>
              <w:spacing w:line="240" w:lineRule="auto"/>
            </w:pPr>
            <w:r>
              <w:rPr>
                <w:rFonts w:hint="default"/>
              </w:rPr>
              <w:t>print(a[n-1])</w:t>
            </w:r>
          </w:p>
        </w:tc>
      </w:tr>
    </w:tbl>
    <w:p w14:paraId="2DDB7AA6"/>
    <w:p w14:paraId="332B7D0D"/>
    <w:p w14:paraId="6040FB6C">
      <w:r>
        <w:t>Question 5 - Stack and queue  (18 marks)</w:t>
      </w:r>
    </w:p>
    <w:p w14:paraId="7FABBC51">
      <w:r>
        <w:t>(a) A program uses a stack. State what is meant by LIFO, and give one real-life use of a stack.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413AB10">
        <w:tblPrEx>
          <w:tblCellMar>
            <w:top w:w="0" w:type="dxa"/>
            <w:left w:w="108" w:type="dxa"/>
            <w:bottom w:w="0" w:type="dxa"/>
            <w:right w:w="108" w:type="dxa"/>
          </w:tblCellMar>
        </w:tblPrEx>
        <w:tc>
          <w:tcPr>
            <w:tcW w:w="8277" w:type="dxa"/>
          </w:tcPr>
          <w:p w14:paraId="32F29A1E">
            <w:pPr>
              <w:spacing w:line="240" w:lineRule="auto"/>
            </w:pPr>
            <w:r>
              <w:t>Write your answer here.</w:t>
            </w:r>
          </w:p>
          <w:p w14:paraId="6D58C513">
            <w:pPr>
              <w:spacing w:line="240" w:lineRule="auto"/>
              <w:rPr>
                <w:rFonts w:hint="eastAsia" w:eastAsia="SimSun"/>
                <w:lang w:val="en-US" w:eastAsia="zh-CN"/>
              </w:rPr>
            </w:pPr>
            <w:r>
              <w:rPr>
                <w:rFonts w:hint="eastAsia" w:eastAsia="SimSun"/>
                <w:lang w:val="en-US" w:eastAsia="zh-CN"/>
              </w:rPr>
              <w:t>LIFO means last in first out, which means the last element pushed into the stack is the first element being popped</w:t>
            </w:r>
          </w:p>
          <w:p w14:paraId="766A981A">
            <w:pPr>
              <w:spacing w:line="240" w:lineRule="auto"/>
              <w:rPr>
                <w:rFonts w:hint="default" w:eastAsia="SimSun"/>
                <w:lang w:val="en-US" w:eastAsia="zh-CN"/>
              </w:rPr>
            </w:pPr>
            <w:r>
              <w:rPr>
                <w:rFonts w:hint="eastAsia" w:eastAsia="SimSun"/>
                <w:lang w:val="en-US" w:eastAsia="zh-CN"/>
              </w:rPr>
              <w:t>The stack memory in computer</w:t>
            </w:r>
          </w:p>
        </w:tc>
      </w:tr>
    </w:tbl>
    <w:p w14:paraId="46C4E58F"/>
    <w:p w14:paraId="07C88619">
      <w:r>
        <w:t>(b) Write a Python implementation of a stack using a list that provides push(item), pop() and is_empty().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1312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FA46365">
            <w:pPr>
              <w:spacing w:line="240" w:lineRule="auto"/>
            </w:pPr>
            <w:r>
              <w:t>Copy and paste your code here.</w:t>
            </w:r>
          </w:p>
          <w:p w14:paraId="13D938E9">
            <w:pPr>
              <w:spacing w:line="240" w:lineRule="auto"/>
              <w:rPr>
                <w:rFonts w:hint="default"/>
              </w:rPr>
            </w:pPr>
            <w:r>
              <w:rPr>
                <w:rFonts w:hint="default"/>
              </w:rPr>
              <w:t>def is_empty():</w:t>
            </w:r>
          </w:p>
          <w:p w14:paraId="717D7E4E">
            <w:pPr>
              <w:spacing w:line="240" w:lineRule="auto"/>
              <w:rPr>
                <w:rFonts w:hint="default"/>
              </w:rPr>
            </w:pPr>
            <w:r>
              <w:rPr>
                <w:rFonts w:hint="default"/>
              </w:rPr>
              <w:t xml:space="preserve">    global a,top</w:t>
            </w:r>
          </w:p>
          <w:p w14:paraId="1EFD4BF8">
            <w:pPr>
              <w:spacing w:line="240" w:lineRule="auto"/>
              <w:rPr>
                <w:rFonts w:hint="default"/>
              </w:rPr>
            </w:pPr>
            <w:r>
              <w:rPr>
                <w:rFonts w:hint="default"/>
              </w:rPr>
              <w:t xml:space="preserve">    if top==0:</w:t>
            </w:r>
          </w:p>
          <w:p w14:paraId="4E11F3E5">
            <w:pPr>
              <w:spacing w:line="240" w:lineRule="auto"/>
              <w:rPr>
                <w:rFonts w:hint="default"/>
              </w:rPr>
            </w:pPr>
            <w:r>
              <w:rPr>
                <w:rFonts w:hint="default"/>
              </w:rPr>
              <w:t xml:space="preserve">        return True</w:t>
            </w:r>
          </w:p>
          <w:p w14:paraId="101B167B">
            <w:pPr>
              <w:spacing w:line="240" w:lineRule="auto"/>
              <w:rPr>
                <w:rFonts w:hint="default"/>
              </w:rPr>
            </w:pPr>
            <w:r>
              <w:rPr>
                <w:rFonts w:hint="default"/>
              </w:rPr>
              <w:t xml:space="preserve">    return False</w:t>
            </w:r>
          </w:p>
          <w:p w14:paraId="5A73789C">
            <w:pPr>
              <w:spacing w:line="240" w:lineRule="auto"/>
              <w:rPr>
                <w:rFonts w:hint="default"/>
              </w:rPr>
            </w:pPr>
            <w:r>
              <w:rPr>
                <w:rFonts w:hint="default"/>
              </w:rPr>
              <w:t>def push(item):</w:t>
            </w:r>
          </w:p>
          <w:p w14:paraId="2BE5492F">
            <w:pPr>
              <w:spacing w:line="240" w:lineRule="auto"/>
              <w:rPr>
                <w:rFonts w:hint="default"/>
              </w:rPr>
            </w:pPr>
            <w:r>
              <w:rPr>
                <w:rFonts w:hint="default"/>
              </w:rPr>
              <w:t xml:space="preserve">    global a,top</w:t>
            </w:r>
          </w:p>
          <w:p w14:paraId="74B226CA">
            <w:pPr>
              <w:spacing w:line="240" w:lineRule="auto"/>
              <w:rPr>
                <w:rFonts w:hint="default"/>
              </w:rPr>
            </w:pPr>
            <w:r>
              <w:rPr>
                <w:rFonts w:hint="default"/>
              </w:rPr>
              <w:t xml:space="preserve">    a.append(item)</w:t>
            </w:r>
          </w:p>
          <w:p w14:paraId="409A486E">
            <w:pPr>
              <w:spacing w:line="240" w:lineRule="auto"/>
              <w:rPr>
                <w:rFonts w:hint="default"/>
              </w:rPr>
            </w:pPr>
            <w:r>
              <w:rPr>
                <w:rFonts w:hint="default"/>
              </w:rPr>
              <w:t xml:space="preserve">    top=top+1</w:t>
            </w:r>
          </w:p>
          <w:p w14:paraId="691819B4">
            <w:pPr>
              <w:spacing w:line="240" w:lineRule="auto"/>
              <w:rPr>
                <w:rFonts w:hint="default"/>
              </w:rPr>
            </w:pPr>
            <w:r>
              <w:rPr>
                <w:rFonts w:hint="default"/>
              </w:rPr>
              <w:t>def pop():</w:t>
            </w:r>
          </w:p>
          <w:p w14:paraId="346969AE">
            <w:pPr>
              <w:spacing w:line="240" w:lineRule="auto"/>
              <w:rPr>
                <w:rFonts w:hint="default"/>
              </w:rPr>
            </w:pPr>
            <w:r>
              <w:rPr>
                <w:rFonts w:hint="default"/>
              </w:rPr>
              <w:t xml:space="preserve">    global a,top</w:t>
            </w:r>
          </w:p>
          <w:p w14:paraId="340A57F9">
            <w:pPr>
              <w:spacing w:line="240" w:lineRule="auto"/>
              <w:rPr>
                <w:rFonts w:hint="default"/>
              </w:rPr>
            </w:pPr>
            <w:r>
              <w:rPr>
                <w:rFonts w:hint="default"/>
              </w:rPr>
              <w:t xml:space="preserve">    if is_empty():</w:t>
            </w:r>
          </w:p>
          <w:p w14:paraId="0E2C80B8">
            <w:pPr>
              <w:spacing w:line="240" w:lineRule="auto"/>
              <w:rPr>
                <w:rFonts w:hint="default"/>
              </w:rPr>
            </w:pPr>
            <w:r>
              <w:rPr>
                <w:rFonts w:hint="default"/>
              </w:rPr>
              <w:t xml:space="preserve">        return -1</w:t>
            </w:r>
          </w:p>
          <w:p w14:paraId="1F3F7CC6">
            <w:pPr>
              <w:spacing w:line="240" w:lineRule="auto"/>
              <w:rPr>
                <w:rFonts w:hint="default"/>
              </w:rPr>
            </w:pPr>
            <w:r>
              <w:rPr>
                <w:rFonts w:hint="default"/>
              </w:rPr>
              <w:t xml:space="preserve">    element=a[top-1]</w:t>
            </w:r>
          </w:p>
          <w:p w14:paraId="4EE7A818">
            <w:pPr>
              <w:spacing w:line="240" w:lineRule="auto"/>
              <w:rPr>
                <w:rFonts w:hint="default"/>
              </w:rPr>
            </w:pPr>
            <w:r>
              <w:rPr>
                <w:rFonts w:hint="default"/>
              </w:rPr>
              <w:t xml:space="preserve">    top=top-1</w:t>
            </w:r>
          </w:p>
          <w:p w14:paraId="50E1DDC9">
            <w:pPr>
              <w:spacing w:line="240" w:lineRule="auto"/>
              <w:rPr>
                <w:rFonts w:hint="default"/>
              </w:rPr>
            </w:pPr>
            <w:r>
              <w:rPr>
                <w:rFonts w:hint="default"/>
              </w:rPr>
              <w:t xml:space="preserve">    return element</w:t>
            </w:r>
          </w:p>
          <w:p w14:paraId="7E06DEB6">
            <w:pPr>
              <w:spacing w:line="240" w:lineRule="auto"/>
              <w:rPr>
                <w:rFonts w:hint="default"/>
              </w:rPr>
            </w:pPr>
            <w:r>
              <w:rPr>
                <w:rFonts w:hint="default"/>
              </w:rPr>
              <w:t>a=[None]*100</w:t>
            </w:r>
          </w:p>
          <w:p w14:paraId="44754384">
            <w:pPr>
              <w:spacing w:line="240" w:lineRule="auto"/>
            </w:pPr>
            <w:r>
              <w:rPr>
                <w:rFonts w:hint="default"/>
              </w:rPr>
              <w:t>top=0</w:t>
            </w:r>
          </w:p>
        </w:tc>
      </w:tr>
    </w:tbl>
    <w:p w14:paraId="1DC69373"/>
    <w:p w14:paraId="626FFC05">
      <w:r>
        <w:t>(c) A queue is a FIFO structure. State the difference between the way a stack and a queue remove their elements, and give one use of a queue.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34AD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63A8704">
            <w:pPr>
              <w:spacing w:line="240" w:lineRule="auto"/>
            </w:pPr>
            <w:r>
              <w:t>Write your answer here.</w:t>
            </w:r>
          </w:p>
          <w:p w14:paraId="3654EE4E">
            <w:pPr>
              <w:spacing w:line="240" w:lineRule="auto"/>
              <w:rPr>
                <w:rFonts w:hint="eastAsia" w:eastAsia="SimSun"/>
                <w:lang w:val="en-US" w:eastAsia="zh-CN"/>
              </w:rPr>
            </w:pPr>
            <w:r>
              <w:rPr>
                <w:rFonts w:hint="eastAsia" w:eastAsia="SimSun"/>
                <w:lang w:val="en-US" w:eastAsia="zh-CN"/>
              </w:rPr>
              <w:t>Stack removes the element at the top first</w:t>
            </w:r>
          </w:p>
          <w:p w14:paraId="5DBFCAEF">
            <w:pPr>
              <w:spacing w:line="240" w:lineRule="auto"/>
              <w:rPr>
                <w:rFonts w:hint="eastAsia" w:eastAsia="SimSun"/>
                <w:lang w:val="en-US" w:eastAsia="zh-CN"/>
              </w:rPr>
            </w:pPr>
            <w:r>
              <w:rPr>
                <w:rFonts w:hint="eastAsia" w:eastAsia="SimSun"/>
                <w:lang w:val="en-US" w:eastAsia="zh-CN"/>
              </w:rPr>
              <w:t>Queue removes the element at the front of the queue first(since it is the current first enqueued element)</w:t>
            </w:r>
          </w:p>
          <w:p w14:paraId="0970125E">
            <w:pPr>
              <w:spacing w:line="240" w:lineRule="auto"/>
              <w:rPr>
                <w:rFonts w:hint="default" w:eastAsia="SimSun"/>
                <w:lang w:val="en-US" w:eastAsia="zh-CN"/>
              </w:rPr>
            </w:pPr>
            <w:r>
              <w:rPr>
                <w:rFonts w:hint="eastAsia" w:eastAsia="SimSun"/>
                <w:lang w:val="en-US" w:eastAsia="zh-CN"/>
              </w:rPr>
              <w:t>Queue is used in interruption handling</w:t>
            </w:r>
          </w:p>
        </w:tc>
      </w:tr>
    </w:tbl>
    <w:p w14:paraId="6A585F67"/>
    <w:p w14:paraId="58F58353"/>
    <w:sectPr>
      <w:head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ＭＳ Ｐゴシック">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5"/>
    </w:pPr>
    <w:r>
      <w:t>A-Level</w:t>
    </w:r>
  </w:p>
  <w:p w14:paraId="74BC79B1">
    <w:r>
      <w:t>Name: _________</w:t>
    </w:r>
    <w:r>
      <w:rPr>
        <w:rFonts w:hint="eastAsia" w:eastAsia="SimSun"/>
        <w:lang w:val="en-US" w:eastAsia="zh-CN"/>
      </w:rPr>
      <w:t>刘达</w:t>
    </w:r>
    <w:r>
      <w:t>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 w:val="14327E28"/>
    <w:rsid w:val="26016FCC"/>
    <w:rsid w:val="2B5706F9"/>
    <w:rsid w:val="48B94E2A"/>
    <w:rsid w:val="538F59F6"/>
    <w:rsid w:val="5AD94B81"/>
    <w:rsid w:val="5CE93AB2"/>
    <w:rsid w:val="657A02B4"/>
    <w:rsid w:val="6AED32D6"/>
    <w:rsid w:val="6DBC5F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line="240" w:lineRule="auto"/>
    </w:pPr>
  </w:style>
  <w:style w:type="paragraph" w:styleId="25">
    <w:name w:val="header"/>
    <w:basedOn w:val="1"/>
    <w:link w:val="135"/>
    <w:unhideWhenUsed/>
    <w:qFormat/>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594</Words>
  <Characters>2733</Characters>
  <Lines>20</Lines>
  <Paragraphs>5</Paragraphs>
  <TotalTime>14</TotalTime>
  <ScaleCrop>false</ScaleCrop>
  <LinksUpToDate>false</LinksUpToDate>
  <CharactersWithSpaces>3346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刘达</cp:lastModifiedBy>
  <dcterms:modified xsi:type="dcterms:W3CDTF">2026-09-22T00:47:40Z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eyJoZGlkIjoiNmZjYjM3YjRiNDZlNmQ3YmU5NDg5NTFjZjFmYTE1OGQiLCJ1c2VySWQiOiIxNjE1OTE5MzUzIn0=</vt:lpwstr>
  </property>
  <property fmtid="{D5CDD505-2E9C-101B-9397-08002B2CF9AE}" pid="3" name="KSOProductBuildVer">
    <vt:lpwstr>2052-12.1.0.28505</vt:lpwstr>
  </property>
  <property fmtid="{D5CDD505-2E9C-101B-9397-08002B2CF9AE}" pid="4" name="ICV">
    <vt:lpwstr>1E1F892A69EE47CCAE05C67CDDA56837_13</vt:lpwstr>
  </property>
</Properties>
</file>