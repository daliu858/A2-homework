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549BD">
      <w:r>
        <w:t>Classwork 20261009</w:t>
      </w:r>
    </w:p>
    <w:p w14:paraId="68B7EDCF"/>
    <w:p w14:paraId="618C4090">
      <w:pPr>
        <w:jc w:val="right"/>
      </w:pPr>
      <w:r>
        <w:t>2026-Oct-09</w:t>
      </w:r>
    </w:p>
    <w:p w14:paraId="292FCB94">
      <w:r>
        <w:t>Answer the following question about object-oriented programming.</w:t>
      </w:r>
    </w:p>
    <w:p w14:paraId="7AF932BF">
      <w:r>
        <w:t>The marks for each question are shown in brackets [ ]. Total marks: 100.</w:t>
      </w:r>
    </w:p>
    <w:p w14:paraId="37AC859C">
      <w:r>
        <w:t>Write your answers in the answer boxes. For all programming questions, write Python code.</w:t>
      </w:r>
    </w:p>
    <w:p w14:paraId="4F4A3941"/>
    <w:p w14:paraId="083D51DD">
      <w:r>
        <w:t>Question 1 - Object-oriented programming  (100 marks)</w:t>
      </w:r>
    </w:p>
    <w:p w14:paraId="1AB2E372">
      <w:r>
        <w:t>A program stores data about trains and train stations using Object-Oriented Programming (OOP).</w:t>
      </w:r>
    </w:p>
    <w:p w14:paraId="33CE6F22">
      <w:r>
        <w:t>The class Train stores the data about the trains: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6481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AA03D7A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Train</w:t>
            </w:r>
          </w:p>
          <w:p w14:paraId="76AA6B10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TrainIDNumber : String    the train ID number</w:t>
            </w:r>
          </w:p>
          <w:p w14:paraId="6FD24C46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Route         : Integer   the route number the train is on</w:t>
            </w:r>
          </w:p>
          <w:p w14:paraId="0A461CAD">
            <w:pPr>
              <w:spacing w:line="240" w:lineRule="auto"/>
            </w:pPr>
          </w:p>
          <w:p w14:paraId="2C5A6135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Constructor()             initialises TrainIDNumber and Route to</w:t>
            </w:r>
          </w:p>
          <w:p w14:paraId="19827EEC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the parameter values</w:t>
            </w:r>
          </w:p>
          <w:p w14:paraId="5E8A49CE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GetTrainIDNumber()        returns the train ID number</w:t>
            </w:r>
          </w:p>
          <w:p w14:paraId="357C869B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GetRoute()                returns the route number</w:t>
            </w:r>
          </w:p>
        </w:tc>
      </w:tr>
    </w:tbl>
    <w:p w14:paraId="61B884A8"/>
    <w:p w14:paraId="70F289EF">
      <w:r>
        <w:t>(a) (i) Write program code to declare the class Train and its constructor.</w:t>
      </w:r>
    </w:p>
    <w:p w14:paraId="35F90024">
      <w:pPr>
        <w:ind w:left="340"/>
      </w:pPr>
      <w:r>
        <w:t>Do not declare the other methods.</w:t>
      </w:r>
    </w:p>
    <w:p w14:paraId="0E544E87">
      <w:pPr>
        <w:ind w:left="340"/>
      </w:pPr>
      <w:r>
        <w:t>All attributes must be private.  [13]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E13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4AD302BF">
            <w:pPr>
              <w:spacing w:line="240" w:lineRule="auto"/>
            </w:pPr>
            <w:r>
              <w:t>Copy and paste your code here.</w:t>
            </w:r>
          </w:p>
          <w:p w14:paraId="2352F00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class Train:</w:t>
            </w:r>
          </w:p>
          <w:p w14:paraId="79D93ADA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__init__(self,trainIDnumber,route):</w:t>
            </w:r>
          </w:p>
          <w:p w14:paraId="059E4BF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self.__TrainIDNumber=trainIDnumber #String</w:t>
            </w:r>
          </w:p>
          <w:p w14:paraId="0A4D1EDC">
            <w:pPr>
              <w:spacing w:line="240" w:lineRule="auto"/>
            </w:pPr>
            <w:r>
              <w:rPr>
                <w:rFonts w:hint="default"/>
              </w:rPr>
              <w:t xml:space="preserve">        self.__Route=route #Integer</w:t>
            </w:r>
          </w:p>
        </w:tc>
      </w:tr>
    </w:tbl>
    <w:p w14:paraId="5ECC3483"/>
    <w:p w14:paraId="6D733DF0"/>
    <w:p w14:paraId="61F5122E">
      <w:pPr>
        <w:ind w:left="340"/>
      </w:pPr>
      <w:r>
        <w:t>(ii) The methods GetTrainIDNumber() and GetRoute() return the appropriate attribute. Write program code for GetTrainIDNumber() and GetRoute().  [10]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30E3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36E7FF4E">
            <w:pPr>
              <w:spacing w:line="240" w:lineRule="auto"/>
            </w:pPr>
            <w:r>
              <w:t>Copy and paste your code here.</w:t>
            </w:r>
          </w:p>
          <w:p w14:paraId="70B1AE2A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GetTrainIDNumber(self):</w:t>
            </w:r>
          </w:p>
          <w:p w14:paraId="744F6B1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return self.__TrainIDNumber    </w:t>
            </w:r>
          </w:p>
          <w:p w14:paraId="31678D8D">
            <w:pPr>
              <w:spacing w:line="240" w:lineRule="auto"/>
              <w:ind w:firstLine="210" w:firstLineChars="100"/>
              <w:rPr>
                <w:rFonts w:hint="default"/>
              </w:rPr>
            </w:pPr>
            <w:r>
              <w:rPr>
                <w:rFonts w:hint="default"/>
              </w:rPr>
              <w:t>def GetRoute(self):</w:t>
            </w:r>
          </w:p>
          <w:p w14:paraId="43C084A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return self.__Route</w:t>
            </w:r>
          </w:p>
          <w:p w14:paraId="7D61ABF3">
            <w:pPr>
              <w:spacing w:line="240" w:lineRule="auto"/>
              <w:rPr>
                <w:rFonts w:hint="default"/>
              </w:rPr>
            </w:pPr>
          </w:p>
        </w:tc>
      </w:tr>
    </w:tbl>
    <w:p w14:paraId="50925AE6"/>
    <w:p w14:paraId="3BB41BCF"/>
    <w:p w14:paraId="040B585F">
      <w:r>
        <w:t>(b) The program is tested with four trains: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3B77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6BCC6F3E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train ID number | route</w:t>
            </w:r>
          </w:p>
          <w:p w14:paraId="32757170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42HKD      |  57</w:t>
            </w:r>
          </w:p>
          <w:p w14:paraId="137016AC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18RTM      |  23</w:t>
            </w:r>
          </w:p>
          <w:p w14:paraId="062AB524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7GBQ       |  11</w:t>
            </w:r>
          </w:p>
          <w:p w14:paraId="288E5EE2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35ZVN      |  68</w:t>
            </w:r>
          </w:p>
        </w:tc>
      </w:tr>
    </w:tbl>
    <w:p w14:paraId="34A632B7"/>
    <w:p w14:paraId="78E9963F">
      <w:r>
        <w:t>Write program code to declare an instance of Train for each of the four trains.  [7]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0E3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0BD3406">
            <w:pPr>
              <w:spacing w:line="240" w:lineRule="auto"/>
            </w:pPr>
            <w:r>
              <w:t>Copy and paste your code here.</w:t>
            </w:r>
          </w:p>
          <w:p w14:paraId="67EF6AB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TrainA=Train("42HKD",57)</w:t>
            </w:r>
          </w:p>
          <w:p w14:paraId="216637E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TrainB=Train("18RTM",23)</w:t>
            </w:r>
          </w:p>
          <w:p w14:paraId="111F8ED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TrainC=Train("7GBQ",11)</w:t>
            </w:r>
          </w:p>
          <w:p w14:paraId="459C86F7">
            <w:pPr>
              <w:spacing w:line="240" w:lineRule="auto"/>
            </w:pPr>
            <w:r>
              <w:rPr>
                <w:rFonts w:hint="default"/>
              </w:rPr>
              <w:t>TrainD=Train("35ZVN",68)</w:t>
            </w:r>
          </w:p>
        </w:tc>
      </w:tr>
    </w:tbl>
    <w:p w14:paraId="7BF48758"/>
    <w:p w14:paraId="7AFAC64A"/>
    <w:p w14:paraId="64E6277D">
      <w:r>
        <w:t>(c) The class Station stores the data about the stations: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4964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7C8EC133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Station</w:t>
            </w:r>
          </w:p>
          <w:p w14:paraId="4C57BA5F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StationID : String        the station ID</w:t>
            </w:r>
          </w:p>
          <w:p w14:paraId="057BB32E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NumberPlatforms : Integer number of platforms at the station</w:t>
            </w:r>
          </w:p>
          <w:p w14:paraId="4C791A2F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Trains[0:9] : Train       the trains at the station platforms</w:t>
            </w:r>
          </w:p>
          <w:p w14:paraId="5C7CF654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NumberTrains : Integer    the number of trains at the station</w:t>
            </w:r>
          </w:p>
          <w:p w14:paraId="3936A6D6">
            <w:pPr>
              <w:spacing w:line="240" w:lineRule="auto"/>
            </w:pPr>
          </w:p>
          <w:p w14:paraId="18FBB5E2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Constructor()             initialises StationID and</w:t>
            </w:r>
          </w:p>
          <w:p w14:paraId="7DADD3E9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NumberPlatforms, an empty array of</w:t>
            </w:r>
          </w:p>
          <w:p w14:paraId="61EB43BC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Trains and NumberTrains to 0</w:t>
            </w:r>
          </w:p>
          <w:p w14:paraId="3C69DA75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AddTrain()                takes a Train parameter and stores</w:t>
            </w:r>
          </w:p>
          <w:p w14:paraId="24D93C67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it if a platform is available; each</w:t>
            </w:r>
          </w:p>
          <w:p w14:paraId="01C8119C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platform can only have one train</w:t>
            </w:r>
          </w:p>
          <w:p w14:paraId="563B874B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GetTrains()               returns a string containing data</w:t>
            </w:r>
          </w:p>
          <w:p w14:paraId="54126C27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about the trains at the station</w:t>
            </w:r>
          </w:p>
        </w:tc>
      </w:tr>
    </w:tbl>
    <w:p w14:paraId="6811B3F9"/>
    <w:p w14:paraId="6689A5F4">
      <w:pPr>
        <w:ind w:left="340"/>
      </w:pPr>
      <w:r>
        <w:t>(i) Write program code to declare the class Station and its constructor.</w:t>
      </w:r>
    </w:p>
    <w:p w14:paraId="65A39786">
      <w:pPr>
        <w:ind w:left="340"/>
      </w:pPr>
      <w:r>
        <w:t>Do not declare the other methods.</w:t>
      </w:r>
    </w:p>
    <w:p w14:paraId="211C691D">
      <w:pPr>
        <w:ind w:left="340"/>
      </w:pPr>
      <w:r>
        <w:t>All attributes must be private.  [10]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38FF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2FBC82E4">
            <w:pPr>
              <w:spacing w:line="240" w:lineRule="auto"/>
            </w:pPr>
            <w:r>
              <w:t>Copy and paste your code here.</w:t>
            </w:r>
          </w:p>
          <w:p w14:paraId="6D2089E8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class Station:</w:t>
            </w:r>
          </w:p>
          <w:p w14:paraId="783DEE0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__init__(self,stationID,numberplatforms):</w:t>
            </w:r>
          </w:p>
          <w:p w14:paraId="4170EBE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self.__StationID=stationID #String</w:t>
            </w:r>
          </w:p>
          <w:p w14:paraId="3D10878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self.__NumberPlatforms=numberplatforms #Integer</w:t>
            </w:r>
          </w:p>
          <w:p w14:paraId="41E823C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self.__Trains=[] #0:9</w:t>
            </w:r>
          </w:p>
          <w:p w14:paraId="72BC56B8">
            <w:pPr>
              <w:spacing w:line="240" w:lineRule="auto"/>
            </w:pPr>
            <w:r>
              <w:rPr>
                <w:rFonts w:hint="default"/>
              </w:rPr>
              <w:t xml:space="preserve">        self.__NumberTrains=0</w:t>
            </w:r>
          </w:p>
        </w:tc>
      </w:tr>
    </w:tbl>
    <w:p w14:paraId="322DC7FB"/>
    <w:p w14:paraId="42232E63"/>
    <w:p w14:paraId="29AF38E0">
      <w:pPr>
        <w:ind w:left="340"/>
      </w:pPr>
      <w:r>
        <w:t>(ii) The method AddTrain() takes a Train parameter. The method compares the attributes NumberTrains and NumberPlatforms to identify if there is a platform available (a platform currently with no train).</w:t>
      </w:r>
    </w:p>
    <w:p w14:paraId="70107071">
      <w:r>
        <w:t>The method returns FALSE if there are no platforms available.</w:t>
      </w:r>
    </w:p>
    <w:p w14:paraId="3B027952">
      <w:r>
        <w:t>If there is a platform available, the method:</w:t>
      </w:r>
    </w:p>
    <w:p w14:paraId="1C6E1306">
      <w:pPr>
        <w:ind w:left="340"/>
      </w:pPr>
      <w:r>
        <w:t>stores the Train parameter in the array Trains</w:t>
      </w:r>
    </w:p>
    <w:p w14:paraId="3410F927">
      <w:pPr>
        <w:ind w:left="340"/>
      </w:pPr>
      <w:r>
        <w:t>updates the appropriate attribute(s)</w:t>
      </w:r>
    </w:p>
    <w:p w14:paraId="4A4AF0D9">
      <w:pPr>
        <w:ind w:left="340"/>
      </w:pPr>
      <w:r>
        <w:t>returns TRUE</w:t>
      </w:r>
    </w:p>
    <w:p w14:paraId="377012A2">
      <w:r>
        <w:t>Write program code for AddTrain().  [13]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415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32F58936">
            <w:pPr>
              <w:spacing w:line="240" w:lineRule="auto"/>
            </w:pPr>
            <w:r>
              <w:t>Copy and paste your code here.</w:t>
            </w:r>
          </w:p>
          <w:p w14:paraId="71BD645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AddTrain(self,New):</w:t>
            </w:r>
          </w:p>
          <w:p w14:paraId="282E4B48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if self.__NumberTrains&lt;self.__NumberPlatforms:</w:t>
            </w:r>
          </w:p>
          <w:p w14:paraId="1116039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self.__Trains[self.__NumberTrains]=New</w:t>
            </w:r>
          </w:p>
          <w:p w14:paraId="2E4BC31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self.__NumberTrains=self.__NumberTrains+1</w:t>
            </w:r>
          </w:p>
          <w:p w14:paraId="38B67C2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True</w:t>
            </w:r>
          </w:p>
          <w:p w14:paraId="6CEAA4C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else:</w:t>
            </w:r>
          </w:p>
          <w:p w14:paraId="741D8F5B">
            <w:pPr>
              <w:spacing w:line="240" w:lineRule="auto"/>
            </w:pPr>
            <w:r>
              <w:rPr>
                <w:rFonts w:hint="default"/>
              </w:rPr>
              <w:t xml:space="preserve">            return False</w:t>
            </w:r>
          </w:p>
        </w:tc>
      </w:tr>
    </w:tbl>
    <w:p w14:paraId="0D661C00"/>
    <w:p w14:paraId="785AD5F6"/>
    <w:p w14:paraId="78292D43">
      <w:pPr>
        <w:ind w:left="340"/>
      </w:pPr>
      <w:r>
        <w:t>(iii) The method GetTrains() returns the string "There are no trains" if there are no trains at the station platforms.</w:t>
      </w:r>
    </w:p>
    <w:p w14:paraId="71BFD595">
      <w:r>
        <w:t>If there are trains at the station platforms, the method returns a string in this format: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0477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1F12279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The trains at station &lt;StationID&gt; are:</w:t>
            </w:r>
          </w:p>
          <w:p w14:paraId="593F787A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&lt;TrainIDNumber&gt; on route number &lt;Route&gt;</w:t>
            </w:r>
          </w:p>
        </w:tc>
      </w:tr>
    </w:tbl>
    <w:p w14:paraId="784F4AC5"/>
    <w:p w14:paraId="6FB45A90">
      <w:r>
        <w:t>The line &lt;TrainIDNumber&gt; on route number &lt;Route&gt; is repeated for each train at the station platforms.</w:t>
      </w:r>
    </w:p>
    <w:p w14:paraId="520E58B4">
      <w:r>
        <w:t>For example, if the station with the station ID "EAS" has two trains with the train ID numbers "83LMH" and "5TCV", the method produces this output: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0483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778B487B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The trains at station EAS are:</w:t>
            </w:r>
          </w:p>
          <w:p w14:paraId="3B45E79E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83LMH on route number 27</w:t>
            </w:r>
          </w:p>
          <w:p w14:paraId="3C6E8C5E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5TCV on route number 14</w:t>
            </w:r>
          </w:p>
        </w:tc>
      </w:tr>
    </w:tbl>
    <w:p w14:paraId="204D659E"/>
    <w:p w14:paraId="69D3CDA8">
      <w:r>
        <w:t>Write program code for GetTrains().  [20]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ED0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7AFE23F9">
            <w:pPr>
              <w:spacing w:line="240" w:lineRule="auto"/>
            </w:pPr>
            <w:r>
              <w:t>Copy and paste your code here.</w:t>
            </w:r>
          </w:p>
          <w:p w14:paraId="26AEE4A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GetTrains(self):</w:t>
            </w:r>
          </w:p>
          <w:p w14:paraId="674567A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if self.__NumberTrains==0:</w:t>
            </w:r>
          </w:p>
          <w:p w14:paraId="3C640FC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"There are no trains"</w:t>
            </w:r>
          </w:p>
          <w:p w14:paraId="33706AFC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else:</w:t>
            </w:r>
          </w:p>
          <w:p w14:paraId="0664C55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t=f"The trains at station {self.__StationID} are:\n"</w:t>
            </w:r>
          </w:p>
          <w:p w14:paraId="5724A54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for i in range(len(self.__Trains)):</w:t>
            </w:r>
          </w:p>
          <w:p w14:paraId="23FF4BF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    t=t+f"{self.__Trains[i].GetTrainIDNumber()} on the route number {self.__Trains[i].GetRoute()}\n"</w:t>
            </w:r>
          </w:p>
          <w:p w14:paraId="5A80980B">
            <w:pPr>
              <w:spacing w:line="240" w:lineRule="auto"/>
            </w:pPr>
            <w:r>
              <w:rPr>
                <w:rFonts w:hint="default"/>
              </w:rPr>
              <w:t xml:space="preserve">            return t.strip()</w:t>
            </w:r>
          </w:p>
          <w:p w14:paraId="63DC005A">
            <w:pPr>
              <w:spacing w:line="240" w:lineRule="auto"/>
            </w:pPr>
          </w:p>
        </w:tc>
      </w:tr>
    </w:tbl>
    <w:p w14:paraId="7C1E1AAE"/>
    <w:p w14:paraId="14EA6526"/>
    <w:p w14:paraId="1B876599">
      <w:r>
        <w:t>(d) The program is tested with two stations: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426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534FAE80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station ID | number of platforms</w:t>
            </w:r>
          </w:p>
          <w:p w14:paraId="47555E6B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CEN     |         2</w:t>
            </w:r>
          </w:p>
          <w:p w14:paraId="55EBB1C1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WST     |         1</w:t>
            </w:r>
          </w:p>
        </w:tc>
      </w:tr>
    </w:tbl>
    <w:p w14:paraId="4CDFA84F"/>
    <w:p w14:paraId="3F512774">
      <w:pPr>
        <w:ind w:left="340"/>
      </w:pPr>
      <w:r>
        <w:t>(i) Write program code to amend the main program to declare an instance of Station for each of the two stations.  [7]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4C2D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3284CDE7">
            <w:pPr>
              <w:spacing w:line="240" w:lineRule="auto"/>
            </w:pPr>
            <w:r>
              <w:t>Copy and paste your code here.</w:t>
            </w:r>
          </w:p>
          <w:p w14:paraId="0FC3EF7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TrainStationA=Station("CEN",2)</w:t>
            </w:r>
          </w:p>
          <w:p w14:paraId="05C9580C">
            <w:pPr>
              <w:spacing w:line="240" w:lineRule="auto"/>
            </w:pPr>
            <w:r>
              <w:rPr>
                <w:rFonts w:hint="default"/>
              </w:rPr>
              <w:t>TrainStationB=Station("WST",1)</w:t>
            </w:r>
          </w:p>
        </w:tc>
      </w:tr>
    </w:tbl>
    <w:p w14:paraId="4576657B"/>
    <w:p w14:paraId="6FD7DDC3"/>
    <w:p w14:paraId="7C9EB958">
      <w:pPr>
        <w:ind w:left="340"/>
      </w:pPr>
      <w:r>
        <w:t>(ii) The four trains attempt to stop at the following stations in the order given:</w:t>
      </w:r>
    </w:p>
    <w:p w14:paraId="609F9F0E">
      <w:pPr>
        <w:ind w:left="340"/>
      </w:pPr>
      <w:r>
        <w:t>Train 42HKD, station CEN</w:t>
      </w:r>
    </w:p>
    <w:p w14:paraId="2FF24D88">
      <w:pPr>
        <w:ind w:left="340"/>
      </w:pPr>
      <w:r>
        <w:t>Train 18RTM, station CEN</w:t>
      </w:r>
    </w:p>
    <w:p w14:paraId="37005027">
      <w:pPr>
        <w:ind w:left="340"/>
      </w:pPr>
      <w:r>
        <w:t>Train 7GBQ, station CEN</w:t>
      </w:r>
    </w:p>
    <w:p w14:paraId="6EB84087">
      <w:pPr>
        <w:ind w:left="340"/>
      </w:pPr>
      <w:r>
        <w:t>Train 35ZVN, station WST</w:t>
      </w:r>
    </w:p>
    <w:p w14:paraId="7FB90402">
      <w:r>
        <w:t>Write program code to amend the main program to:</w:t>
      </w:r>
    </w:p>
    <w:p w14:paraId="612DCD56">
      <w:pPr>
        <w:ind w:left="340"/>
      </w:pPr>
      <w:r>
        <w:t>add each train to the given station using AddTrain()</w:t>
      </w:r>
    </w:p>
    <w:p w14:paraId="60979DA5">
      <w:pPr>
        <w:ind w:left="340"/>
      </w:pPr>
      <w:r>
        <w:t>output "Station is full" for any train where the return value indicates it cannot be added to the station</w:t>
      </w:r>
    </w:p>
    <w:p w14:paraId="071D85E1">
      <w:pPr>
        <w:ind w:left="340"/>
      </w:pPr>
      <w:r>
        <w:t>output the trains at each station using GetTrains()  [13]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5B9A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20FB411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TrainA=Train("42HKD",57)</w:t>
            </w:r>
          </w:p>
          <w:p w14:paraId="7BBD5D4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TrainB=Train("18RTM",23)</w:t>
            </w:r>
          </w:p>
          <w:p w14:paraId="30FFF99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TrainC=Train("7GBQ",11)</w:t>
            </w:r>
          </w:p>
          <w:p w14:paraId="72C4E83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TrainD=Train("35ZVN",68)</w:t>
            </w:r>
          </w:p>
          <w:p w14:paraId="0141B44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TrainStationA=Station("CEN",2)</w:t>
            </w:r>
          </w:p>
          <w:p w14:paraId="7B15872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TrainStationB=Station("WST",1)</w:t>
            </w:r>
          </w:p>
          <w:p w14:paraId="7C93C96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if TrainStationA.AddTrain(TrainA)==False:</w:t>
            </w:r>
          </w:p>
          <w:p w14:paraId="74114A9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print("Station is full")</w:t>
            </w:r>
          </w:p>
          <w:p w14:paraId="3350BFB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if TrainStationA.AddTrain(TrainB)==False:</w:t>
            </w:r>
          </w:p>
          <w:p w14:paraId="454C555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print("Station is full")</w:t>
            </w:r>
          </w:p>
          <w:p w14:paraId="20B08BE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if TrainStationA.AddTrain(TrainC)==False:</w:t>
            </w:r>
          </w:p>
          <w:p w14:paraId="41FC9E6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print("Station is full")</w:t>
            </w:r>
          </w:p>
          <w:p w14:paraId="2BC1B08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if TrainStationB.AddTrain(TrainD)==False:</w:t>
            </w:r>
          </w:p>
          <w:p w14:paraId="25F081F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print("Station is full")</w:t>
            </w:r>
          </w:p>
          <w:p w14:paraId="2AE1D1F8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print(TrainStationA.GetTrains())</w:t>
            </w:r>
          </w:p>
          <w:p w14:paraId="7B5A5634">
            <w:pPr>
              <w:spacing w:line="240" w:lineRule="auto"/>
            </w:pPr>
            <w:r>
              <w:rPr>
                <w:rFonts w:hint="default"/>
              </w:rPr>
              <w:t>print(TrainStationB.GetTrains())</w:t>
            </w:r>
            <w:bookmarkStart w:id="0" w:name="_GoBack"/>
            <w:bookmarkEnd w:id="0"/>
          </w:p>
        </w:tc>
      </w:tr>
    </w:tbl>
    <w:p w14:paraId="50862B10"/>
    <w:p w14:paraId="6DF17056"/>
    <w:p w14:paraId="4E443811">
      <w:pPr>
        <w:ind w:left="340"/>
      </w:pPr>
      <w:r>
        <w:t>(iii) Test your program.</w:t>
      </w:r>
    </w:p>
    <w:p w14:paraId="6C34E555">
      <w:r>
        <w:t>Take a screenshot of the output(s). Paste the screenshot(s) into the box below.  [7]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97A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6E3850F">
            <w:pPr>
              <w:spacing w:line="240" w:lineRule="auto"/>
            </w:pPr>
            <w:r>
              <w:t>Copy and paste your screenshot(s) here.</w:t>
            </w:r>
          </w:p>
          <w:p w14:paraId="4F9B6B5C">
            <w:pPr>
              <w:spacing w:line="240" w:lineRule="auto"/>
            </w:pPr>
          </w:p>
          <w:p w14:paraId="3180C8DB">
            <w:pPr>
              <w:spacing w:line="240" w:lineRule="auto"/>
            </w:pPr>
          </w:p>
        </w:tc>
      </w:tr>
    </w:tbl>
    <w:p w14:paraId="2DD0BCB1"/>
    <w:p w14:paraId="64FB5175"/>
    <w:sectPr>
      <w:head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41DEA">
    <w:pPr>
      <w:pStyle w:val="25"/>
    </w:pPr>
    <w:r>
      <w:t>A-Level</w:t>
    </w:r>
  </w:p>
  <w:p w14:paraId="74BC79B1">
    <w:r>
      <w:t>Name: _________</w:t>
    </w:r>
    <w:r>
      <w:rPr>
        <w:rFonts w:hint="eastAsia" w:eastAsia="SimSun"/>
        <w:lang w:val="en-US" w:eastAsia="zh-CN"/>
      </w:rPr>
      <w:t>刘达</w:t>
    </w:r>
    <w:r>
      <w:t>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AA1D8D"/>
    <w:rsid w:val="00B47730"/>
    <w:rsid w:val="00CB0664"/>
    <w:rsid w:val="00EB32A6"/>
    <w:rsid w:val="00FC693F"/>
    <w:rsid w:val="26321282"/>
    <w:rsid w:val="45A57A98"/>
    <w:rsid w:val="5236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502642-8ACE-45A1-8C38-39128096B391}">
  <ds:schemaRefs/>
</ds:datastoreItem>
</file>

<file path=customXml/itemProps2.xml><?xml version="1.0" encoding="utf-8"?>
<ds:datastoreItem xmlns:ds="http://schemas.openxmlformats.org/officeDocument/2006/customXml" ds:itemID="{40AC0CE6-957E-4BC3-8261-DC28A45F1B10}">
  <ds:schemaRefs/>
</ds:datastoreItem>
</file>

<file path=customXml/itemProps3.xml><?xml version="1.0" encoding="utf-8"?>
<ds:datastoreItem xmlns:ds="http://schemas.openxmlformats.org/officeDocument/2006/customXml" ds:itemID="{67701ACC-D470-46F6-B448-4327B8348FA7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298</Words>
  <Characters>1568</Characters>
  <Lines>20</Lines>
  <Paragraphs>5</Paragraphs>
  <TotalTime>508</TotalTime>
  <ScaleCrop>false</ScaleCrop>
  <LinksUpToDate>false</LinksUpToDate>
  <CharactersWithSpaces>2173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刘达</cp:lastModifiedBy>
  <dcterms:modified xsi:type="dcterms:W3CDTF">2026-10-24T15:42:12Z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  <property fmtid="{D5CDD505-2E9C-101B-9397-08002B2CF9AE}" pid="3" name="KSOTemplateDocerSaveRecord">
    <vt:lpwstr>eyJoZGlkIjoiNmZjYjM3YjRiNDZlNmQ3YmU5NDg5NTFjZjFmYTE1OGQiLCJ1c2VySWQiOiIxNjE1OTE5MzUzIn0=</vt:lpwstr>
  </property>
  <property fmtid="{D5CDD505-2E9C-101B-9397-08002B2CF9AE}" pid="4" name="KSOProductBuildVer">
    <vt:lpwstr>2052-12.1.0.29161</vt:lpwstr>
  </property>
  <property fmtid="{D5CDD505-2E9C-101B-9397-08002B2CF9AE}" pid="5" name="ICV">
    <vt:lpwstr>057BF9AA30BF47919398CD6DFDC7C85A_13</vt:lpwstr>
  </property>
</Properties>
</file>